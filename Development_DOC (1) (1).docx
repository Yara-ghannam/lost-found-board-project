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FABF" w14:textId="77777777" w:rsidR="00185CAC" w:rsidRDefault="00000000">
      <w:pPr>
        <w:spacing w:before="61"/>
        <w:ind w:left="629" w:right="630"/>
        <w:jc w:val="center"/>
        <w:rPr>
          <w:b/>
          <w:sz w:val="48"/>
        </w:rPr>
      </w:pPr>
      <w:r>
        <w:rPr>
          <w:b/>
          <w:sz w:val="48"/>
        </w:rPr>
        <w:t>AMMAN</w:t>
      </w:r>
      <w:r>
        <w:rPr>
          <w:b/>
          <w:spacing w:val="-6"/>
          <w:sz w:val="48"/>
        </w:rPr>
        <w:t xml:space="preserve"> </w:t>
      </w:r>
      <w:r>
        <w:rPr>
          <w:b/>
          <w:sz w:val="48"/>
        </w:rPr>
        <w:t>ARAB</w:t>
      </w:r>
      <w:r>
        <w:rPr>
          <w:b/>
          <w:spacing w:val="-4"/>
          <w:sz w:val="48"/>
        </w:rPr>
        <w:t xml:space="preserve"> </w:t>
      </w:r>
      <w:r>
        <w:rPr>
          <w:b/>
          <w:spacing w:val="-2"/>
          <w:sz w:val="48"/>
        </w:rPr>
        <w:t>UNIVERSITY</w:t>
      </w:r>
    </w:p>
    <w:p w14:paraId="0A7650ED" w14:textId="77777777" w:rsidR="00185CAC" w:rsidRDefault="00000000">
      <w:pPr>
        <w:bidi/>
        <w:spacing w:before="199"/>
        <w:ind w:left="4409"/>
        <w:rPr>
          <w:sz w:val="40"/>
          <w:szCs w:val="40"/>
        </w:rPr>
      </w:pPr>
      <w:r>
        <w:rPr>
          <w:w w:val="85"/>
          <w:sz w:val="40"/>
          <w:szCs w:val="40"/>
          <w:rtl/>
        </w:rPr>
        <w:t>جامعة</w:t>
      </w:r>
      <w:r>
        <w:rPr>
          <w:spacing w:val="-10"/>
          <w:w w:val="85"/>
          <w:sz w:val="40"/>
          <w:szCs w:val="40"/>
          <w:rtl/>
        </w:rPr>
        <w:t xml:space="preserve"> </w:t>
      </w:r>
      <w:r>
        <w:rPr>
          <w:w w:val="85"/>
          <w:sz w:val="40"/>
          <w:szCs w:val="40"/>
          <w:rtl/>
        </w:rPr>
        <w:t>عمان</w:t>
      </w:r>
      <w:r>
        <w:rPr>
          <w:spacing w:val="-10"/>
          <w:w w:val="85"/>
          <w:sz w:val="40"/>
          <w:szCs w:val="40"/>
          <w:rtl/>
        </w:rPr>
        <w:t xml:space="preserve"> </w:t>
      </w:r>
      <w:r>
        <w:rPr>
          <w:w w:val="85"/>
          <w:sz w:val="40"/>
          <w:szCs w:val="40"/>
          <w:rtl/>
        </w:rPr>
        <w:t>العربـيــــــة</w:t>
      </w:r>
    </w:p>
    <w:p w14:paraId="780B37E9" w14:textId="77777777" w:rsidR="00185CAC" w:rsidRDefault="00000000">
      <w:pPr>
        <w:spacing w:before="270"/>
        <w:ind w:left="630" w:right="630"/>
        <w:jc w:val="center"/>
        <w:rPr>
          <w:sz w:val="32"/>
        </w:rPr>
      </w:pPr>
      <w:r>
        <w:rPr>
          <w:sz w:val="32"/>
        </w:rPr>
        <w:t>College</w:t>
      </w:r>
      <w:r>
        <w:rPr>
          <w:spacing w:val="-9"/>
          <w:sz w:val="32"/>
        </w:rPr>
        <w:t xml:space="preserve"> </w:t>
      </w:r>
      <w:r>
        <w:rPr>
          <w:sz w:val="32"/>
        </w:rPr>
        <w:t>of</w:t>
      </w:r>
      <w:r>
        <w:rPr>
          <w:spacing w:val="-9"/>
          <w:sz w:val="32"/>
        </w:rPr>
        <w:t xml:space="preserve"> </w:t>
      </w:r>
      <w:r>
        <w:rPr>
          <w:sz w:val="32"/>
        </w:rPr>
        <w:t>Computer</w:t>
      </w:r>
      <w:r>
        <w:rPr>
          <w:spacing w:val="-5"/>
          <w:sz w:val="32"/>
        </w:rPr>
        <w:t xml:space="preserve"> </w:t>
      </w:r>
      <w:r>
        <w:rPr>
          <w:sz w:val="32"/>
        </w:rPr>
        <w:t>Sciences</w:t>
      </w:r>
      <w:r>
        <w:rPr>
          <w:spacing w:val="-5"/>
          <w:sz w:val="32"/>
        </w:rPr>
        <w:t xml:space="preserve"> </w:t>
      </w:r>
      <w:r>
        <w:rPr>
          <w:sz w:val="32"/>
        </w:rPr>
        <w:t>and</w:t>
      </w:r>
      <w:r>
        <w:rPr>
          <w:spacing w:val="-10"/>
          <w:sz w:val="32"/>
        </w:rPr>
        <w:t xml:space="preserve"> </w:t>
      </w:r>
      <w:r>
        <w:rPr>
          <w:spacing w:val="-2"/>
          <w:sz w:val="32"/>
        </w:rPr>
        <w:t>Informatics</w:t>
      </w:r>
    </w:p>
    <w:p w14:paraId="616CDF1A" w14:textId="77777777" w:rsidR="00185CAC" w:rsidRDefault="00000000">
      <w:pPr>
        <w:bidi/>
        <w:spacing w:before="199"/>
        <w:ind w:left="4271"/>
        <w:rPr>
          <w:sz w:val="32"/>
          <w:szCs w:val="32"/>
        </w:rPr>
      </w:pPr>
      <w:r>
        <w:rPr>
          <w:w w:val="67"/>
          <w:sz w:val="32"/>
          <w:szCs w:val="32"/>
          <w:rtl/>
        </w:rPr>
        <w:t>كلية</w:t>
      </w:r>
      <w:r>
        <w:rPr>
          <w:spacing w:val="27"/>
          <w:sz w:val="32"/>
          <w:szCs w:val="32"/>
          <w:rtl/>
        </w:rPr>
        <w:t xml:space="preserve"> </w:t>
      </w:r>
      <w:r>
        <w:rPr>
          <w:w w:val="67"/>
          <w:sz w:val="32"/>
          <w:szCs w:val="32"/>
          <w:rtl/>
        </w:rPr>
        <w:t>العلوم</w:t>
      </w:r>
      <w:r>
        <w:rPr>
          <w:spacing w:val="26"/>
          <w:sz w:val="32"/>
          <w:szCs w:val="32"/>
          <w:rtl/>
        </w:rPr>
        <w:t xml:space="preserve"> </w:t>
      </w:r>
      <w:r>
        <w:rPr>
          <w:w w:val="67"/>
          <w:sz w:val="32"/>
          <w:szCs w:val="32"/>
          <w:rtl/>
        </w:rPr>
        <w:t>الحاسوبية</w:t>
      </w:r>
      <w:r>
        <w:rPr>
          <w:spacing w:val="26"/>
          <w:sz w:val="32"/>
          <w:szCs w:val="32"/>
          <w:rtl/>
        </w:rPr>
        <w:t xml:space="preserve"> </w:t>
      </w:r>
      <w:r>
        <w:rPr>
          <w:w w:val="67"/>
          <w:sz w:val="32"/>
          <w:szCs w:val="32"/>
          <w:rtl/>
        </w:rPr>
        <w:t>والمعلوماتية</w:t>
      </w:r>
    </w:p>
    <w:p w14:paraId="28B7D338" w14:textId="77777777" w:rsidR="00185CAC" w:rsidRDefault="00000000">
      <w:pPr>
        <w:pStyle w:val="BodyText"/>
        <w:spacing w:before="2"/>
        <w:rPr>
          <w:sz w:val="20"/>
        </w:rPr>
      </w:pPr>
      <w:r>
        <w:rPr>
          <w:noProof/>
          <w:sz w:val="20"/>
        </w:rPr>
        <w:drawing>
          <wp:anchor distT="0" distB="0" distL="0" distR="0" simplePos="0" relativeHeight="251651584" behindDoc="1" locked="0" layoutInCell="1" allowOverlap="1" wp14:anchorId="7BDB9B86" wp14:editId="32EA5127">
            <wp:simplePos x="0" y="0"/>
            <wp:positionH relativeFrom="page">
              <wp:posOffset>1143000</wp:posOffset>
            </wp:positionH>
            <wp:positionV relativeFrom="paragraph">
              <wp:posOffset>162560</wp:posOffset>
            </wp:positionV>
            <wp:extent cx="5874385" cy="15633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74529" cy="1563528"/>
                    </a:xfrm>
                    <a:prstGeom prst="rect">
                      <a:avLst/>
                    </a:prstGeom>
                  </pic:spPr>
                </pic:pic>
              </a:graphicData>
            </a:graphic>
          </wp:anchor>
        </w:drawing>
      </w:r>
    </w:p>
    <w:p w14:paraId="342C787B" w14:textId="7D380D9C" w:rsidR="00185CAC" w:rsidRDefault="00B66888" w:rsidP="00B66888">
      <w:pPr>
        <w:spacing w:before="303"/>
        <w:ind w:left="629" w:right="630"/>
        <w:jc w:val="center"/>
        <w:rPr>
          <w:i/>
          <w:sz w:val="28"/>
        </w:rPr>
      </w:pPr>
      <w:r>
        <w:rPr>
          <w:i/>
          <w:spacing w:val="-2"/>
          <w:sz w:val="28"/>
        </w:rPr>
        <w:t xml:space="preserve">    </w:t>
      </w:r>
      <w:r w:rsidRPr="00B66888">
        <w:rPr>
          <w:i/>
          <w:spacing w:val="-2"/>
          <w:sz w:val="28"/>
        </w:rPr>
        <w:t>Lost and found board</w:t>
      </w:r>
    </w:p>
    <w:p w14:paraId="2916DCDA" w14:textId="77777777" w:rsidR="00185CAC" w:rsidRDefault="00185CAC">
      <w:pPr>
        <w:pStyle w:val="BodyText"/>
        <w:rPr>
          <w:i/>
          <w:sz w:val="20"/>
        </w:rPr>
      </w:pPr>
    </w:p>
    <w:p w14:paraId="6D236CB0" w14:textId="77777777" w:rsidR="00185CAC" w:rsidRDefault="00185CAC">
      <w:pPr>
        <w:pStyle w:val="BodyText"/>
        <w:spacing w:before="89"/>
        <w:rPr>
          <w:i/>
          <w:sz w:val="20"/>
        </w:rPr>
      </w:pPr>
    </w:p>
    <w:tbl>
      <w:tblPr>
        <w:tblW w:w="0" w:type="auto"/>
        <w:tblInd w:w="3418" w:type="dxa"/>
        <w:tblLayout w:type="fixed"/>
        <w:tblCellMar>
          <w:left w:w="0" w:type="dxa"/>
          <w:right w:w="0" w:type="dxa"/>
        </w:tblCellMar>
        <w:tblLook w:val="04A0" w:firstRow="1" w:lastRow="0" w:firstColumn="1" w:lastColumn="0" w:noHBand="0" w:noVBand="1"/>
      </w:tblPr>
      <w:tblGrid>
        <w:gridCol w:w="3638"/>
        <w:gridCol w:w="2135"/>
      </w:tblGrid>
      <w:tr w:rsidR="00185CAC" w14:paraId="7F4E4D04" w14:textId="77777777">
        <w:trPr>
          <w:trHeight w:val="411"/>
        </w:trPr>
        <w:tc>
          <w:tcPr>
            <w:tcW w:w="3638" w:type="dxa"/>
          </w:tcPr>
          <w:p w14:paraId="030D7F72" w14:textId="4C924A9B" w:rsidR="00185CAC" w:rsidRDefault="00EE3C7E">
            <w:pPr>
              <w:pStyle w:val="TableParagraph"/>
              <w:spacing w:line="245" w:lineRule="exact"/>
              <w:ind w:left="0" w:right="1039"/>
              <w:jc w:val="center"/>
              <w:rPr>
                <w:b/>
              </w:rPr>
            </w:pPr>
            <w:r>
              <w:rPr>
                <w:b/>
              </w:rPr>
              <w:t xml:space="preserve">Fayza Ahmad </w:t>
            </w:r>
            <w:proofErr w:type="spellStart"/>
            <w:r>
              <w:rPr>
                <w:b/>
              </w:rPr>
              <w:t>mohammad</w:t>
            </w:r>
            <w:proofErr w:type="spellEnd"/>
          </w:p>
        </w:tc>
        <w:tc>
          <w:tcPr>
            <w:tcW w:w="2135" w:type="dxa"/>
          </w:tcPr>
          <w:p w14:paraId="37DEF448" w14:textId="48344738" w:rsidR="00185CAC" w:rsidRDefault="00EE3C7E">
            <w:pPr>
              <w:pStyle w:val="TableParagraph"/>
              <w:spacing w:line="245" w:lineRule="exact"/>
              <w:ind w:left="0" w:right="47"/>
              <w:jc w:val="right"/>
              <w:rPr>
                <w:b/>
                <w:rtl/>
                <w:lang w:bidi="ar-JO"/>
              </w:rPr>
            </w:pPr>
            <w:r>
              <w:rPr>
                <w:b/>
                <w:spacing w:val="-2"/>
              </w:rPr>
              <w:t>202120780</w:t>
            </w:r>
          </w:p>
        </w:tc>
      </w:tr>
      <w:tr w:rsidR="00185CAC" w:rsidRPr="00187353" w14:paraId="618AD5AC" w14:textId="77777777">
        <w:trPr>
          <w:trHeight w:val="579"/>
        </w:trPr>
        <w:tc>
          <w:tcPr>
            <w:tcW w:w="3638" w:type="dxa"/>
          </w:tcPr>
          <w:p w14:paraId="79ED81A5" w14:textId="6C8A9E01" w:rsidR="00185CAC" w:rsidRPr="00187353" w:rsidRDefault="00187353">
            <w:pPr>
              <w:pStyle w:val="TableParagraph"/>
              <w:spacing w:before="158"/>
              <w:ind w:left="2" w:right="1043"/>
              <w:jc w:val="center"/>
              <w:rPr>
                <w:b/>
                <w:bCs/>
                <w:sz w:val="24"/>
                <w:szCs w:val="24"/>
              </w:rPr>
            </w:pPr>
            <w:r w:rsidRPr="00187353">
              <w:rPr>
                <w:b/>
                <w:bCs/>
                <w:sz w:val="24"/>
                <w:szCs w:val="24"/>
              </w:rPr>
              <w:t xml:space="preserve">Yara Emad Ghannam                                         </w:t>
            </w:r>
          </w:p>
        </w:tc>
        <w:tc>
          <w:tcPr>
            <w:tcW w:w="2135" w:type="dxa"/>
          </w:tcPr>
          <w:p w14:paraId="27938610" w14:textId="04882FDB" w:rsidR="00185CAC" w:rsidRPr="00187353" w:rsidRDefault="00187353">
            <w:pPr>
              <w:pStyle w:val="TableParagraph"/>
              <w:spacing w:before="158"/>
              <w:ind w:left="0" w:right="47"/>
              <w:jc w:val="right"/>
              <w:rPr>
                <w:b/>
                <w:bCs/>
              </w:rPr>
            </w:pPr>
            <w:r w:rsidRPr="00187353">
              <w:rPr>
                <w:b/>
                <w:bCs/>
              </w:rPr>
              <w:t>202110467</w:t>
            </w:r>
          </w:p>
        </w:tc>
      </w:tr>
      <w:tr w:rsidR="00185CAC" w14:paraId="5CCF16FA" w14:textId="77777777">
        <w:trPr>
          <w:trHeight w:val="412"/>
        </w:trPr>
        <w:tc>
          <w:tcPr>
            <w:tcW w:w="3638" w:type="dxa"/>
          </w:tcPr>
          <w:p w14:paraId="26341ABA" w14:textId="7B78E58A" w:rsidR="00185CAC" w:rsidRDefault="00187353">
            <w:pPr>
              <w:pStyle w:val="TableParagraph"/>
              <w:spacing w:before="159" w:line="233" w:lineRule="exact"/>
              <w:ind w:left="0" w:right="1043"/>
              <w:jc w:val="center"/>
              <w:rPr>
                <w:b/>
              </w:rPr>
            </w:pPr>
            <w:r>
              <w:rPr>
                <w:b/>
              </w:rPr>
              <w:t>S</w:t>
            </w:r>
            <w:r w:rsidRPr="00187353">
              <w:rPr>
                <w:b/>
              </w:rPr>
              <w:t>ereen Ramzi Abdul-Aziz</w:t>
            </w:r>
          </w:p>
        </w:tc>
        <w:tc>
          <w:tcPr>
            <w:tcW w:w="2135" w:type="dxa"/>
          </w:tcPr>
          <w:p w14:paraId="37F212FC" w14:textId="306AE347" w:rsidR="00185CAC" w:rsidRDefault="00187353">
            <w:pPr>
              <w:pStyle w:val="TableParagraph"/>
              <w:spacing w:before="159" w:line="233" w:lineRule="exact"/>
              <w:ind w:left="0" w:right="47"/>
              <w:jc w:val="right"/>
              <w:rPr>
                <w:b/>
              </w:rPr>
            </w:pPr>
            <w:r w:rsidRPr="00187353">
              <w:rPr>
                <w:b/>
                <w:spacing w:val="-2"/>
              </w:rPr>
              <w:t>202220596</w:t>
            </w:r>
          </w:p>
        </w:tc>
      </w:tr>
    </w:tbl>
    <w:p w14:paraId="0FB14EF6" w14:textId="77777777" w:rsidR="00185CAC" w:rsidRDefault="00185CAC">
      <w:pPr>
        <w:pStyle w:val="BodyText"/>
        <w:rPr>
          <w:i/>
        </w:rPr>
      </w:pPr>
    </w:p>
    <w:p w14:paraId="202EFA8D" w14:textId="77777777" w:rsidR="00185CAC" w:rsidRDefault="00185CAC">
      <w:pPr>
        <w:pStyle w:val="BodyText"/>
        <w:rPr>
          <w:i/>
        </w:rPr>
      </w:pPr>
    </w:p>
    <w:p w14:paraId="454EBC21" w14:textId="77777777" w:rsidR="00185CAC" w:rsidRDefault="00185CAC">
      <w:pPr>
        <w:pStyle w:val="BodyText"/>
        <w:spacing w:before="85"/>
        <w:rPr>
          <w:i/>
        </w:rPr>
      </w:pPr>
    </w:p>
    <w:p w14:paraId="78940DB5" w14:textId="77777777" w:rsidR="00185CAC" w:rsidRDefault="00000000">
      <w:pPr>
        <w:ind w:left="630" w:right="630"/>
        <w:jc w:val="center"/>
        <w:rPr>
          <w:i/>
          <w:sz w:val="28"/>
        </w:rPr>
      </w:pPr>
      <w:r>
        <w:rPr>
          <w:i/>
          <w:spacing w:val="-2"/>
          <w:sz w:val="28"/>
        </w:rPr>
        <w:t>Supervisor</w:t>
      </w:r>
    </w:p>
    <w:p w14:paraId="62DEE325" w14:textId="46894F90" w:rsidR="00185CAC" w:rsidRDefault="00000000">
      <w:pPr>
        <w:pStyle w:val="Heading1"/>
        <w:spacing w:before="280"/>
        <w:ind w:left="273" w:right="630"/>
        <w:jc w:val="center"/>
        <w:sectPr w:rsidR="00185CAC">
          <w:footerReference w:type="default" r:id="rId9"/>
          <w:type w:val="continuous"/>
          <w:pgSz w:w="11910" w:h="16840"/>
          <w:pgMar w:top="1360" w:right="0" w:bottom="1120" w:left="0" w:header="0" w:footer="932" w:gutter="0"/>
          <w:pgNumType w:start="1"/>
          <w:cols w:space="720"/>
        </w:sectPr>
      </w:pPr>
      <w:r>
        <w:t>Dr.</w:t>
      </w:r>
      <w:r>
        <w:rPr>
          <w:spacing w:val="64"/>
        </w:rPr>
        <w:t xml:space="preserve"> </w:t>
      </w:r>
      <w:r w:rsidR="00EE3C7E">
        <w:t xml:space="preserve">Alaa  </w:t>
      </w:r>
    </w:p>
    <w:tbl>
      <w:tblPr>
        <w:tblpPr w:leftFromText="180" w:rightFromText="180" w:vertAnchor="text" w:horzAnchor="page" w:tblpX="1489" w:tblpY="-144"/>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891"/>
        <w:gridCol w:w="987"/>
      </w:tblGrid>
      <w:tr w:rsidR="00185CAC" w14:paraId="5AC6E5DA" w14:textId="77777777">
        <w:trPr>
          <w:trHeight w:val="383"/>
        </w:trPr>
        <w:tc>
          <w:tcPr>
            <w:tcW w:w="7891" w:type="dxa"/>
            <w:shd w:val="clear" w:color="auto" w:fill="E7E6E6"/>
          </w:tcPr>
          <w:p w14:paraId="1BBCEF2A" w14:textId="77777777" w:rsidR="00185CAC" w:rsidRDefault="00000000">
            <w:pPr>
              <w:pStyle w:val="TableParagraph"/>
              <w:spacing w:before="1"/>
              <w:ind w:left="9"/>
              <w:jc w:val="center"/>
              <w:rPr>
                <w:sz w:val="16"/>
              </w:rPr>
            </w:pPr>
            <w:bookmarkStart w:id="0" w:name="Table_of_contents"/>
            <w:bookmarkEnd w:id="0"/>
            <w:r>
              <w:rPr>
                <w:spacing w:val="-2"/>
                <w:sz w:val="16"/>
              </w:rPr>
              <w:lastRenderedPageBreak/>
              <w:t>Title</w:t>
            </w:r>
          </w:p>
        </w:tc>
        <w:tc>
          <w:tcPr>
            <w:tcW w:w="987" w:type="dxa"/>
            <w:shd w:val="clear" w:color="auto" w:fill="E7E6E6"/>
          </w:tcPr>
          <w:p w14:paraId="3A2FE73D" w14:textId="77777777" w:rsidR="00185CAC" w:rsidRDefault="00000000">
            <w:pPr>
              <w:pStyle w:val="TableParagraph"/>
              <w:spacing w:before="1"/>
              <w:ind w:left="11"/>
              <w:jc w:val="center"/>
              <w:rPr>
                <w:sz w:val="16"/>
              </w:rPr>
            </w:pPr>
            <w:r>
              <w:rPr>
                <w:spacing w:val="-4"/>
                <w:sz w:val="16"/>
              </w:rPr>
              <w:t>Page</w:t>
            </w:r>
          </w:p>
        </w:tc>
      </w:tr>
      <w:tr w:rsidR="00185CAC" w14:paraId="0292A017" w14:textId="77777777">
        <w:trPr>
          <w:trHeight w:val="384"/>
        </w:trPr>
        <w:tc>
          <w:tcPr>
            <w:tcW w:w="7891" w:type="dxa"/>
          </w:tcPr>
          <w:p w14:paraId="1B6CBC1B" w14:textId="77777777" w:rsidR="00185CAC" w:rsidRDefault="00000000">
            <w:pPr>
              <w:pStyle w:val="TableParagraph"/>
              <w:spacing w:line="182" w:lineRule="exact"/>
              <w:rPr>
                <w:sz w:val="16"/>
              </w:rPr>
            </w:pPr>
            <w:r>
              <w:rPr>
                <w:sz w:val="16"/>
              </w:rPr>
              <w:t>Problem</w:t>
            </w:r>
            <w:r>
              <w:rPr>
                <w:spacing w:val="-9"/>
                <w:sz w:val="16"/>
              </w:rPr>
              <w:t xml:space="preserve"> </w:t>
            </w:r>
            <w:r>
              <w:rPr>
                <w:spacing w:val="-2"/>
                <w:sz w:val="16"/>
              </w:rPr>
              <w:t>statement</w:t>
            </w:r>
          </w:p>
        </w:tc>
        <w:tc>
          <w:tcPr>
            <w:tcW w:w="987" w:type="dxa"/>
          </w:tcPr>
          <w:p w14:paraId="35791E78" w14:textId="77777777" w:rsidR="00185CAC" w:rsidRDefault="00000000">
            <w:pPr>
              <w:pStyle w:val="TableParagraph"/>
              <w:spacing w:line="182" w:lineRule="exact"/>
              <w:ind w:left="11" w:right="1"/>
              <w:jc w:val="center"/>
              <w:rPr>
                <w:sz w:val="16"/>
              </w:rPr>
            </w:pPr>
            <w:r>
              <w:rPr>
                <w:spacing w:val="-10"/>
                <w:sz w:val="16"/>
              </w:rPr>
              <w:t>3</w:t>
            </w:r>
          </w:p>
        </w:tc>
      </w:tr>
      <w:tr w:rsidR="00185CAC" w14:paraId="022859C4" w14:textId="77777777">
        <w:trPr>
          <w:trHeight w:val="384"/>
        </w:trPr>
        <w:tc>
          <w:tcPr>
            <w:tcW w:w="7891" w:type="dxa"/>
          </w:tcPr>
          <w:p w14:paraId="4E143233" w14:textId="77777777" w:rsidR="00185CAC" w:rsidRDefault="00000000">
            <w:pPr>
              <w:pStyle w:val="TableParagraph"/>
              <w:spacing w:line="182" w:lineRule="exact"/>
              <w:rPr>
                <w:sz w:val="16"/>
              </w:rPr>
            </w:pPr>
            <w:r>
              <w:rPr>
                <w:sz w:val="16"/>
              </w:rPr>
              <w:t>Business</w:t>
            </w:r>
            <w:r>
              <w:rPr>
                <w:spacing w:val="-10"/>
                <w:sz w:val="16"/>
              </w:rPr>
              <w:t xml:space="preserve"> </w:t>
            </w:r>
            <w:r>
              <w:rPr>
                <w:spacing w:val="-4"/>
                <w:sz w:val="16"/>
              </w:rPr>
              <w:t>case</w:t>
            </w:r>
          </w:p>
        </w:tc>
        <w:tc>
          <w:tcPr>
            <w:tcW w:w="987" w:type="dxa"/>
          </w:tcPr>
          <w:p w14:paraId="77D6AFEF" w14:textId="77777777" w:rsidR="00185CAC" w:rsidRDefault="00000000">
            <w:pPr>
              <w:pStyle w:val="TableParagraph"/>
              <w:spacing w:line="182" w:lineRule="exact"/>
              <w:ind w:left="11" w:right="1"/>
              <w:jc w:val="center"/>
              <w:rPr>
                <w:sz w:val="16"/>
              </w:rPr>
            </w:pPr>
            <w:r>
              <w:rPr>
                <w:spacing w:val="-10"/>
                <w:sz w:val="16"/>
              </w:rPr>
              <w:t>3</w:t>
            </w:r>
          </w:p>
        </w:tc>
      </w:tr>
      <w:tr w:rsidR="00185CAC" w14:paraId="4D97A6BE" w14:textId="77777777">
        <w:trPr>
          <w:trHeight w:val="383"/>
        </w:trPr>
        <w:tc>
          <w:tcPr>
            <w:tcW w:w="7891" w:type="dxa"/>
          </w:tcPr>
          <w:p w14:paraId="61086415" w14:textId="77777777" w:rsidR="00185CAC" w:rsidRDefault="00000000">
            <w:pPr>
              <w:pStyle w:val="TableParagraph"/>
              <w:spacing w:line="184" w:lineRule="exact"/>
              <w:rPr>
                <w:sz w:val="16"/>
              </w:rPr>
            </w:pPr>
            <w:r>
              <w:rPr>
                <w:spacing w:val="-2"/>
                <w:sz w:val="16"/>
              </w:rPr>
              <w:t>Scope</w:t>
            </w:r>
          </w:p>
        </w:tc>
        <w:tc>
          <w:tcPr>
            <w:tcW w:w="987" w:type="dxa"/>
          </w:tcPr>
          <w:p w14:paraId="19F45618" w14:textId="77777777" w:rsidR="00185CAC" w:rsidRDefault="00000000">
            <w:pPr>
              <w:pStyle w:val="TableParagraph"/>
              <w:spacing w:line="184" w:lineRule="exact"/>
              <w:ind w:left="11" w:right="1"/>
              <w:jc w:val="center"/>
              <w:rPr>
                <w:sz w:val="16"/>
              </w:rPr>
            </w:pPr>
            <w:r>
              <w:rPr>
                <w:spacing w:val="-10"/>
                <w:sz w:val="16"/>
              </w:rPr>
              <w:t>3</w:t>
            </w:r>
          </w:p>
        </w:tc>
      </w:tr>
      <w:tr w:rsidR="00185CAC" w14:paraId="65E35BD4" w14:textId="77777777">
        <w:trPr>
          <w:trHeight w:val="384"/>
        </w:trPr>
        <w:tc>
          <w:tcPr>
            <w:tcW w:w="7891" w:type="dxa"/>
          </w:tcPr>
          <w:p w14:paraId="4DE4A090" w14:textId="77777777" w:rsidR="00185CAC" w:rsidRDefault="00000000">
            <w:pPr>
              <w:pStyle w:val="TableParagraph"/>
              <w:spacing w:line="183" w:lineRule="exact"/>
              <w:rPr>
                <w:sz w:val="16"/>
              </w:rPr>
            </w:pPr>
            <w:r>
              <w:rPr>
                <w:spacing w:val="-2"/>
                <w:sz w:val="16"/>
              </w:rPr>
              <w:t>Goals</w:t>
            </w:r>
          </w:p>
        </w:tc>
        <w:tc>
          <w:tcPr>
            <w:tcW w:w="987" w:type="dxa"/>
          </w:tcPr>
          <w:p w14:paraId="56F09079" w14:textId="77777777" w:rsidR="00185CAC" w:rsidRDefault="00000000">
            <w:pPr>
              <w:pStyle w:val="TableParagraph"/>
              <w:spacing w:line="183" w:lineRule="exact"/>
              <w:ind w:left="11" w:right="1"/>
              <w:jc w:val="center"/>
              <w:rPr>
                <w:sz w:val="16"/>
              </w:rPr>
            </w:pPr>
            <w:r>
              <w:rPr>
                <w:spacing w:val="-10"/>
                <w:sz w:val="16"/>
              </w:rPr>
              <w:t>4</w:t>
            </w:r>
          </w:p>
        </w:tc>
      </w:tr>
      <w:tr w:rsidR="00185CAC" w14:paraId="31C421FA" w14:textId="77777777">
        <w:trPr>
          <w:trHeight w:val="383"/>
        </w:trPr>
        <w:tc>
          <w:tcPr>
            <w:tcW w:w="7891" w:type="dxa"/>
          </w:tcPr>
          <w:p w14:paraId="5E46C71B" w14:textId="77777777" w:rsidR="00185CAC" w:rsidRDefault="00000000">
            <w:pPr>
              <w:pStyle w:val="TableParagraph"/>
              <w:spacing w:line="183" w:lineRule="exact"/>
              <w:rPr>
                <w:sz w:val="16"/>
              </w:rPr>
            </w:pPr>
            <w:r>
              <w:rPr>
                <w:color w:val="221F1F"/>
                <w:sz w:val="16"/>
              </w:rPr>
              <w:t>Project</w:t>
            </w:r>
            <w:r>
              <w:rPr>
                <w:color w:val="221F1F"/>
                <w:spacing w:val="-5"/>
                <w:sz w:val="16"/>
              </w:rPr>
              <w:t xml:space="preserve"> </w:t>
            </w:r>
            <w:r>
              <w:rPr>
                <w:color w:val="221F1F"/>
                <w:sz w:val="16"/>
              </w:rPr>
              <w:t>Plan</w:t>
            </w:r>
            <w:r>
              <w:rPr>
                <w:color w:val="221F1F"/>
                <w:spacing w:val="-5"/>
                <w:sz w:val="16"/>
              </w:rPr>
              <w:t xml:space="preserve"> </w:t>
            </w:r>
            <w:r>
              <w:rPr>
                <w:color w:val="221F1F"/>
                <w:sz w:val="16"/>
              </w:rPr>
              <w:t>and</w:t>
            </w:r>
            <w:r>
              <w:rPr>
                <w:color w:val="221F1F"/>
                <w:spacing w:val="-4"/>
                <w:sz w:val="16"/>
              </w:rPr>
              <w:t xml:space="preserve"> </w:t>
            </w:r>
            <w:r>
              <w:rPr>
                <w:color w:val="221F1F"/>
                <w:spacing w:val="-2"/>
                <w:sz w:val="16"/>
              </w:rPr>
              <w:t>Schedule</w:t>
            </w:r>
          </w:p>
        </w:tc>
        <w:tc>
          <w:tcPr>
            <w:tcW w:w="987" w:type="dxa"/>
          </w:tcPr>
          <w:p w14:paraId="5C5130A5" w14:textId="77777777" w:rsidR="00185CAC" w:rsidRDefault="00000000">
            <w:pPr>
              <w:pStyle w:val="TableParagraph"/>
              <w:ind w:left="0"/>
              <w:jc w:val="center"/>
              <w:rPr>
                <w:sz w:val="16"/>
              </w:rPr>
            </w:pPr>
            <w:r>
              <w:rPr>
                <w:sz w:val="16"/>
              </w:rPr>
              <w:t>5</w:t>
            </w:r>
          </w:p>
        </w:tc>
      </w:tr>
      <w:tr w:rsidR="00185CAC" w14:paraId="20EFD039" w14:textId="77777777">
        <w:trPr>
          <w:trHeight w:val="384"/>
        </w:trPr>
        <w:tc>
          <w:tcPr>
            <w:tcW w:w="7891" w:type="dxa"/>
          </w:tcPr>
          <w:p w14:paraId="4C584D36" w14:textId="77777777" w:rsidR="00185CAC" w:rsidRDefault="00000000">
            <w:pPr>
              <w:pStyle w:val="TableParagraph"/>
              <w:spacing w:line="182" w:lineRule="exact"/>
              <w:rPr>
                <w:sz w:val="16"/>
              </w:rPr>
            </w:pPr>
            <w:r>
              <w:rPr>
                <w:sz w:val="16"/>
              </w:rPr>
              <w:t>Gantt</w:t>
            </w:r>
            <w:r>
              <w:rPr>
                <w:spacing w:val="-4"/>
                <w:sz w:val="16"/>
              </w:rPr>
              <w:t xml:space="preserve"> </w:t>
            </w:r>
            <w:r>
              <w:rPr>
                <w:spacing w:val="-2"/>
                <w:sz w:val="16"/>
              </w:rPr>
              <w:t>Chart</w:t>
            </w:r>
          </w:p>
        </w:tc>
        <w:tc>
          <w:tcPr>
            <w:tcW w:w="987" w:type="dxa"/>
          </w:tcPr>
          <w:p w14:paraId="7296DED7" w14:textId="77777777" w:rsidR="00185CAC" w:rsidRDefault="00000000">
            <w:pPr>
              <w:pStyle w:val="TableParagraph"/>
              <w:ind w:left="0"/>
              <w:jc w:val="center"/>
              <w:rPr>
                <w:sz w:val="16"/>
              </w:rPr>
            </w:pPr>
            <w:r>
              <w:rPr>
                <w:sz w:val="16"/>
              </w:rPr>
              <w:t>5</w:t>
            </w:r>
          </w:p>
        </w:tc>
      </w:tr>
      <w:tr w:rsidR="00185CAC" w14:paraId="51E2CEEA" w14:textId="77777777">
        <w:trPr>
          <w:trHeight w:val="384"/>
        </w:trPr>
        <w:tc>
          <w:tcPr>
            <w:tcW w:w="7891" w:type="dxa"/>
          </w:tcPr>
          <w:p w14:paraId="2B13E6C3" w14:textId="77777777" w:rsidR="00185CAC" w:rsidRDefault="00000000">
            <w:pPr>
              <w:pStyle w:val="TableParagraph"/>
              <w:spacing w:line="182" w:lineRule="exact"/>
              <w:rPr>
                <w:sz w:val="16"/>
              </w:rPr>
            </w:pPr>
            <w:r>
              <w:rPr>
                <w:sz w:val="16"/>
              </w:rPr>
              <w:t>SDLC</w:t>
            </w:r>
            <w:r>
              <w:rPr>
                <w:spacing w:val="-5"/>
                <w:sz w:val="16"/>
              </w:rPr>
              <w:t xml:space="preserve"> </w:t>
            </w:r>
            <w:r>
              <w:rPr>
                <w:spacing w:val="-2"/>
                <w:sz w:val="16"/>
              </w:rPr>
              <w:t>Model</w:t>
            </w:r>
          </w:p>
        </w:tc>
        <w:tc>
          <w:tcPr>
            <w:tcW w:w="987" w:type="dxa"/>
          </w:tcPr>
          <w:p w14:paraId="35888854" w14:textId="77777777" w:rsidR="00185CAC" w:rsidRDefault="00000000">
            <w:pPr>
              <w:pStyle w:val="TableParagraph"/>
              <w:ind w:left="0"/>
              <w:jc w:val="center"/>
              <w:rPr>
                <w:sz w:val="16"/>
              </w:rPr>
            </w:pPr>
            <w:r>
              <w:rPr>
                <w:sz w:val="16"/>
              </w:rPr>
              <w:t>6</w:t>
            </w:r>
          </w:p>
        </w:tc>
      </w:tr>
      <w:tr w:rsidR="00185CAC" w14:paraId="201413D5" w14:textId="77777777">
        <w:trPr>
          <w:trHeight w:val="384"/>
        </w:trPr>
        <w:tc>
          <w:tcPr>
            <w:tcW w:w="7891" w:type="dxa"/>
          </w:tcPr>
          <w:p w14:paraId="0528BD08" w14:textId="77777777" w:rsidR="00185CAC" w:rsidRDefault="00000000">
            <w:pPr>
              <w:pStyle w:val="TableParagraph"/>
              <w:spacing w:line="182" w:lineRule="exact"/>
              <w:rPr>
                <w:sz w:val="16"/>
              </w:rPr>
            </w:pPr>
            <w:r>
              <w:rPr>
                <w:sz w:val="16"/>
              </w:rPr>
              <w:t>Functional</w:t>
            </w:r>
            <w:r>
              <w:rPr>
                <w:spacing w:val="-8"/>
                <w:sz w:val="16"/>
              </w:rPr>
              <w:t xml:space="preserve"> </w:t>
            </w:r>
            <w:r>
              <w:rPr>
                <w:spacing w:val="-2"/>
                <w:sz w:val="16"/>
              </w:rPr>
              <w:t>Requirements</w:t>
            </w:r>
          </w:p>
        </w:tc>
        <w:tc>
          <w:tcPr>
            <w:tcW w:w="987" w:type="dxa"/>
          </w:tcPr>
          <w:p w14:paraId="06E87D1A" w14:textId="77777777" w:rsidR="00185CAC" w:rsidRDefault="00000000">
            <w:pPr>
              <w:pStyle w:val="TableParagraph"/>
              <w:ind w:left="0"/>
              <w:jc w:val="center"/>
              <w:rPr>
                <w:sz w:val="16"/>
              </w:rPr>
            </w:pPr>
            <w:r>
              <w:rPr>
                <w:sz w:val="16"/>
              </w:rPr>
              <w:t>7</w:t>
            </w:r>
          </w:p>
        </w:tc>
      </w:tr>
      <w:tr w:rsidR="00185CAC" w14:paraId="51D485AC" w14:textId="77777777">
        <w:trPr>
          <w:trHeight w:val="383"/>
        </w:trPr>
        <w:tc>
          <w:tcPr>
            <w:tcW w:w="7891" w:type="dxa"/>
          </w:tcPr>
          <w:p w14:paraId="3D498D7F" w14:textId="77777777" w:rsidR="00185CAC" w:rsidRDefault="00000000">
            <w:pPr>
              <w:pStyle w:val="TableParagraph"/>
              <w:spacing w:line="184" w:lineRule="exact"/>
              <w:rPr>
                <w:sz w:val="16"/>
              </w:rPr>
            </w:pPr>
            <w:r>
              <w:rPr>
                <w:sz w:val="16"/>
              </w:rPr>
              <w:t>Use</w:t>
            </w:r>
            <w:r>
              <w:rPr>
                <w:spacing w:val="-5"/>
                <w:sz w:val="16"/>
              </w:rPr>
              <w:t xml:space="preserve"> </w:t>
            </w:r>
            <w:r>
              <w:rPr>
                <w:sz w:val="16"/>
              </w:rPr>
              <w:t>Case</w:t>
            </w:r>
            <w:r>
              <w:rPr>
                <w:spacing w:val="-5"/>
                <w:sz w:val="16"/>
              </w:rPr>
              <w:t xml:space="preserve"> </w:t>
            </w:r>
            <w:r>
              <w:rPr>
                <w:spacing w:val="-2"/>
                <w:sz w:val="16"/>
              </w:rPr>
              <w:t>Diagram</w:t>
            </w:r>
          </w:p>
        </w:tc>
        <w:tc>
          <w:tcPr>
            <w:tcW w:w="987" w:type="dxa"/>
          </w:tcPr>
          <w:p w14:paraId="49C6270A" w14:textId="77777777" w:rsidR="00185CAC" w:rsidRDefault="00000000">
            <w:pPr>
              <w:pStyle w:val="TableParagraph"/>
              <w:ind w:left="0"/>
              <w:jc w:val="center"/>
              <w:rPr>
                <w:sz w:val="16"/>
              </w:rPr>
            </w:pPr>
            <w:r>
              <w:rPr>
                <w:sz w:val="16"/>
              </w:rPr>
              <w:t>8</w:t>
            </w:r>
          </w:p>
        </w:tc>
      </w:tr>
      <w:tr w:rsidR="00185CAC" w14:paraId="07525D36" w14:textId="77777777">
        <w:trPr>
          <w:trHeight w:val="383"/>
        </w:trPr>
        <w:tc>
          <w:tcPr>
            <w:tcW w:w="7891" w:type="dxa"/>
          </w:tcPr>
          <w:p w14:paraId="6118E58F" w14:textId="77777777" w:rsidR="00185CAC" w:rsidRDefault="00000000">
            <w:pPr>
              <w:pStyle w:val="TableParagraph"/>
              <w:spacing w:line="183" w:lineRule="exact"/>
              <w:rPr>
                <w:sz w:val="16"/>
              </w:rPr>
            </w:pPr>
            <w:r>
              <w:rPr>
                <w:sz w:val="16"/>
              </w:rPr>
              <w:t>Class</w:t>
            </w:r>
            <w:r>
              <w:rPr>
                <w:spacing w:val="-5"/>
                <w:sz w:val="16"/>
              </w:rPr>
              <w:t xml:space="preserve"> </w:t>
            </w:r>
            <w:r>
              <w:rPr>
                <w:spacing w:val="-2"/>
                <w:sz w:val="16"/>
              </w:rPr>
              <w:t>Diagram</w:t>
            </w:r>
          </w:p>
        </w:tc>
        <w:tc>
          <w:tcPr>
            <w:tcW w:w="987" w:type="dxa"/>
          </w:tcPr>
          <w:p w14:paraId="132B8322" w14:textId="77777777" w:rsidR="00185CAC" w:rsidRDefault="00000000">
            <w:pPr>
              <w:pStyle w:val="TableParagraph"/>
              <w:ind w:left="0"/>
              <w:jc w:val="center"/>
              <w:rPr>
                <w:sz w:val="16"/>
              </w:rPr>
            </w:pPr>
            <w:r>
              <w:rPr>
                <w:sz w:val="16"/>
              </w:rPr>
              <w:t>9</w:t>
            </w:r>
          </w:p>
        </w:tc>
      </w:tr>
      <w:tr w:rsidR="00185CAC" w14:paraId="455F4AAF" w14:textId="77777777">
        <w:trPr>
          <w:trHeight w:val="384"/>
        </w:trPr>
        <w:tc>
          <w:tcPr>
            <w:tcW w:w="7891" w:type="dxa"/>
          </w:tcPr>
          <w:p w14:paraId="7DCE9A62" w14:textId="77777777" w:rsidR="00185CAC" w:rsidRDefault="00000000">
            <w:pPr>
              <w:pStyle w:val="TableParagraph"/>
              <w:spacing w:line="183" w:lineRule="exact"/>
              <w:rPr>
                <w:sz w:val="16"/>
              </w:rPr>
            </w:pPr>
            <w:r>
              <w:rPr>
                <w:sz w:val="16"/>
              </w:rPr>
              <w:t>System</w:t>
            </w:r>
            <w:r>
              <w:rPr>
                <w:spacing w:val="-8"/>
                <w:sz w:val="16"/>
              </w:rPr>
              <w:t xml:space="preserve"> </w:t>
            </w:r>
            <w:r>
              <w:rPr>
                <w:sz w:val="16"/>
              </w:rPr>
              <w:t>Architecture</w:t>
            </w:r>
            <w:r>
              <w:rPr>
                <w:spacing w:val="-10"/>
                <w:sz w:val="16"/>
              </w:rPr>
              <w:t xml:space="preserve"> </w:t>
            </w:r>
            <w:r>
              <w:rPr>
                <w:spacing w:val="-2"/>
                <w:sz w:val="16"/>
              </w:rPr>
              <w:t>Diagram</w:t>
            </w:r>
          </w:p>
        </w:tc>
        <w:tc>
          <w:tcPr>
            <w:tcW w:w="987" w:type="dxa"/>
          </w:tcPr>
          <w:p w14:paraId="7A05A386" w14:textId="77777777" w:rsidR="00185CAC" w:rsidRDefault="00000000">
            <w:pPr>
              <w:pStyle w:val="TableParagraph"/>
              <w:ind w:left="0"/>
              <w:jc w:val="center"/>
              <w:rPr>
                <w:sz w:val="16"/>
              </w:rPr>
            </w:pPr>
            <w:r>
              <w:rPr>
                <w:sz w:val="16"/>
              </w:rPr>
              <w:t>10</w:t>
            </w:r>
          </w:p>
        </w:tc>
      </w:tr>
      <w:tr w:rsidR="00185CAC" w14:paraId="0119ADD1" w14:textId="77777777">
        <w:trPr>
          <w:trHeight w:val="383"/>
        </w:trPr>
        <w:tc>
          <w:tcPr>
            <w:tcW w:w="7891" w:type="dxa"/>
          </w:tcPr>
          <w:p w14:paraId="73C0F0EA" w14:textId="77777777" w:rsidR="00185CAC" w:rsidRDefault="00000000">
            <w:pPr>
              <w:pStyle w:val="TableParagraph"/>
              <w:spacing w:line="182" w:lineRule="exact"/>
              <w:rPr>
                <w:sz w:val="16"/>
              </w:rPr>
            </w:pPr>
            <w:r>
              <w:rPr>
                <w:sz w:val="16"/>
              </w:rPr>
              <w:t>ER</w:t>
            </w:r>
            <w:r>
              <w:rPr>
                <w:spacing w:val="-1"/>
                <w:sz w:val="16"/>
              </w:rPr>
              <w:t xml:space="preserve"> </w:t>
            </w:r>
            <w:r>
              <w:rPr>
                <w:spacing w:val="-2"/>
                <w:sz w:val="16"/>
              </w:rPr>
              <w:t>Diagram</w:t>
            </w:r>
          </w:p>
        </w:tc>
        <w:tc>
          <w:tcPr>
            <w:tcW w:w="987" w:type="dxa"/>
          </w:tcPr>
          <w:p w14:paraId="4BE73CF0" w14:textId="77777777" w:rsidR="00185CAC" w:rsidRDefault="00000000">
            <w:pPr>
              <w:pStyle w:val="TableParagraph"/>
              <w:ind w:left="0"/>
              <w:jc w:val="center"/>
              <w:rPr>
                <w:sz w:val="16"/>
              </w:rPr>
            </w:pPr>
            <w:r>
              <w:rPr>
                <w:sz w:val="16"/>
              </w:rPr>
              <w:t>11</w:t>
            </w:r>
          </w:p>
        </w:tc>
      </w:tr>
      <w:tr w:rsidR="00185CAC" w14:paraId="01E5FDA0" w14:textId="77777777">
        <w:trPr>
          <w:trHeight w:val="384"/>
        </w:trPr>
        <w:tc>
          <w:tcPr>
            <w:tcW w:w="7891" w:type="dxa"/>
          </w:tcPr>
          <w:p w14:paraId="512DCA3F" w14:textId="77777777" w:rsidR="00185CAC" w:rsidRDefault="00000000">
            <w:pPr>
              <w:pStyle w:val="TableParagraph"/>
              <w:spacing w:line="182" w:lineRule="exact"/>
              <w:rPr>
                <w:sz w:val="16"/>
              </w:rPr>
            </w:pPr>
            <w:r>
              <w:rPr>
                <w:sz w:val="16"/>
              </w:rPr>
              <w:t>User</w:t>
            </w:r>
            <w:r>
              <w:rPr>
                <w:spacing w:val="-7"/>
                <w:sz w:val="16"/>
              </w:rPr>
              <w:t xml:space="preserve"> </w:t>
            </w:r>
            <w:proofErr w:type="gramStart"/>
            <w:r>
              <w:rPr>
                <w:spacing w:val="-2"/>
                <w:sz w:val="16"/>
              </w:rPr>
              <w:t>interface(</w:t>
            </w:r>
            <w:proofErr w:type="gramEnd"/>
            <w:r>
              <w:rPr>
                <w:spacing w:val="-2"/>
                <w:sz w:val="16"/>
              </w:rPr>
              <w:t>UI)</w:t>
            </w:r>
          </w:p>
        </w:tc>
        <w:tc>
          <w:tcPr>
            <w:tcW w:w="987" w:type="dxa"/>
          </w:tcPr>
          <w:p w14:paraId="64B4A9E1" w14:textId="77777777" w:rsidR="00185CAC" w:rsidRDefault="00000000">
            <w:pPr>
              <w:pStyle w:val="TableParagraph"/>
              <w:ind w:left="0"/>
              <w:jc w:val="center"/>
              <w:rPr>
                <w:sz w:val="16"/>
              </w:rPr>
            </w:pPr>
            <w:r>
              <w:rPr>
                <w:sz w:val="16"/>
              </w:rPr>
              <w:t>12</w:t>
            </w:r>
          </w:p>
        </w:tc>
      </w:tr>
      <w:tr w:rsidR="00185CAC" w14:paraId="6A50368D" w14:textId="77777777">
        <w:trPr>
          <w:trHeight w:val="383"/>
        </w:trPr>
        <w:tc>
          <w:tcPr>
            <w:tcW w:w="7891" w:type="dxa"/>
          </w:tcPr>
          <w:p w14:paraId="6F3F9147" w14:textId="77777777" w:rsidR="00185CAC" w:rsidRDefault="00000000">
            <w:pPr>
              <w:pStyle w:val="TableParagraph"/>
              <w:spacing w:line="182" w:lineRule="exact"/>
              <w:rPr>
                <w:sz w:val="16"/>
              </w:rPr>
            </w:pPr>
            <w:r>
              <w:rPr>
                <w:sz w:val="16"/>
              </w:rPr>
              <w:t>Design</w:t>
            </w:r>
            <w:r>
              <w:rPr>
                <w:spacing w:val="-10"/>
                <w:sz w:val="16"/>
              </w:rPr>
              <w:t xml:space="preserve"> </w:t>
            </w:r>
            <w:r>
              <w:rPr>
                <w:spacing w:val="-2"/>
                <w:sz w:val="16"/>
              </w:rPr>
              <w:t>patterns</w:t>
            </w:r>
          </w:p>
        </w:tc>
        <w:tc>
          <w:tcPr>
            <w:tcW w:w="987" w:type="dxa"/>
          </w:tcPr>
          <w:p w14:paraId="74B54CCC" w14:textId="77777777" w:rsidR="00185CAC" w:rsidRDefault="00000000">
            <w:pPr>
              <w:pStyle w:val="TableParagraph"/>
              <w:ind w:left="0"/>
              <w:jc w:val="center"/>
              <w:rPr>
                <w:sz w:val="16"/>
              </w:rPr>
            </w:pPr>
            <w:r>
              <w:rPr>
                <w:sz w:val="16"/>
              </w:rPr>
              <w:t>15</w:t>
            </w:r>
          </w:p>
        </w:tc>
      </w:tr>
      <w:tr w:rsidR="00185CAC" w14:paraId="52ED835B" w14:textId="77777777">
        <w:trPr>
          <w:trHeight w:val="383"/>
        </w:trPr>
        <w:tc>
          <w:tcPr>
            <w:tcW w:w="7891" w:type="dxa"/>
          </w:tcPr>
          <w:p w14:paraId="2249B696" w14:textId="77777777" w:rsidR="00185CAC" w:rsidRDefault="00000000">
            <w:pPr>
              <w:pStyle w:val="TableParagraph"/>
              <w:spacing w:line="184" w:lineRule="exact"/>
              <w:rPr>
                <w:sz w:val="16"/>
              </w:rPr>
            </w:pPr>
            <w:r>
              <w:rPr>
                <w:sz w:val="16"/>
              </w:rPr>
              <w:t>code</w:t>
            </w:r>
            <w:r>
              <w:rPr>
                <w:spacing w:val="-7"/>
                <w:sz w:val="16"/>
              </w:rPr>
              <w:t xml:space="preserve"> </w:t>
            </w:r>
            <w:r>
              <w:rPr>
                <w:spacing w:val="-2"/>
                <w:sz w:val="16"/>
              </w:rPr>
              <w:t>documentation</w:t>
            </w:r>
          </w:p>
        </w:tc>
        <w:tc>
          <w:tcPr>
            <w:tcW w:w="987" w:type="dxa"/>
          </w:tcPr>
          <w:p w14:paraId="00EE5989" w14:textId="77777777" w:rsidR="00185CAC" w:rsidRDefault="00185CAC">
            <w:pPr>
              <w:pStyle w:val="TableParagraph"/>
              <w:ind w:left="0"/>
              <w:jc w:val="center"/>
              <w:rPr>
                <w:sz w:val="16"/>
              </w:rPr>
            </w:pPr>
          </w:p>
        </w:tc>
      </w:tr>
      <w:tr w:rsidR="00185CAC" w14:paraId="2FE12E52" w14:textId="77777777">
        <w:trPr>
          <w:trHeight w:val="383"/>
        </w:trPr>
        <w:tc>
          <w:tcPr>
            <w:tcW w:w="7891" w:type="dxa"/>
          </w:tcPr>
          <w:p w14:paraId="7CD528CD" w14:textId="77777777" w:rsidR="00185CAC" w:rsidRDefault="00000000">
            <w:pPr>
              <w:pStyle w:val="TableParagraph"/>
              <w:spacing w:line="183" w:lineRule="exact"/>
              <w:rPr>
                <w:sz w:val="16"/>
              </w:rPr>
            </w:pPr>
            <w:r>
              <w:rPr>
                <w:sz w:val="16"/>
              </w:rPr>
              <w:t>Unit</w:t>
            </w:r>
            <w:r>
              <w:rPr>
                <w:spacing w:val="-4"/>
                <w:sz w:val="16"/>
              </w:rPr>
              <w:t xml:space="preserve"> Test</w:t>
            </w:r>
          </w:p>
        </w:tc>
        <w:tc>
          <w:tcPr>
            <w:tcW w:w="987" w:type="dxa"/>
          </w:tcPr>
          <w:p w14:paraId="188B379D" w14:textId="77777777" w:rsidR="00185CAC" w:rsidRDefault="00185CAC">
            <w:pPr>
              <w:pStyle w:val="TableParagraph"/>
              <w:ind w:left="0"/>
              <w:jc w:val="center"/>
              <w:rPr>
                <w:sz w:val="16"/>
              </w:rPr>
            </w:pPr>
          </w:p>
        </w:tc>
      </w:tr>
    </w:tbl>
    <w:p w14:paraId="6CBAC0AD" w14:textId="77777777" w:rsidR="00185CAC" w:rsidRDefault="00000000">
      <w:pPr>
        <w:pStyle w:val="BodyText"/>
        <w:spacing w:before="51"/>
        <w:rPr>
          <w:b/>
          <w:sz w:val="20"/>
        </w:rPr>
      </w:pPr>
      <w:r>
        <w:rPr>
          <w:noProof/>
          <w:sz w:val="20"/>
        </w:rPr>
        <mc:AlternateContent>
          <mc:Choice Requires="wps">
            <w:drawing>
              <wp:anchor distT="0" distB="0" distL="114300" distR="114300" simplePos="0" relativeHeight="251661824" behindDoc="0" locked="0" layoutInCell="1" allowOverlap="1" wp14:anchorId="6238072E" wp14:editId="1A784A87">
                <wp:simplePos x="0" y="0"/>
                <wp:positionH relativeFrom="column">
                  <wp:posOffset>2811780</wp:posOffset>
                </wp:positionH>
                <wp:positionV relativeFrom="paragraph">
                  <wp:posOffset>-491490</wp:posOffset>
                </wp:positionV>
                <wp:extent cx="1303655" cy="369570"/>
                <wp:effectExtent l="0" t="0" r="6985" b="11430"/>
                <wp:wrapNone/>
                <wp:docPr id="17" name="Text Box 17"/>
                <wp:cNvGraphicFramePr/>
                <a:graphic xmlns:a="http://schemas.openxmlformats.org/drawingml/2006/main">
                  <a:graphicData uri="http://schemas.microsoft.com/office/word/2010/wordprocessingShape">
                    <wps:wsp>
                      <wps:cNvSpPr txBox="1"/>
                      <wps:spPr>
                        <a:xfrm>
                          <a:off x="3463925" y="406400"/>
                          <a:ext cx="1303655" cy="369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707046" w14:textId="77777777" w:rsidR="00185CAC" w:rsidRDefault="00000000">
                            <w:r>
                              <w:t>Table of Contents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238072E" id="_x0000_t202" coordsize="21600,21600" o:spt="202" path="m,l,21600r21600,l21600,xe">
                <v:stroke joinstyle="miter"/>
                <v:path gradientshapeok="t" o:connecttype="rect"/>
              </v:shapetype>
              <v:shape id="Text Box 17" o:spid="_x0000_s1026" type="#_x0000_t202" style="position:absolute;margin-left:221.4pt;margin-top:-38.7pt;width:102.65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" fillcolor="white [3201]" stroked="f" strokeweight=".5pt">
                <v:textbox>
                  <w:txbxContent>
                    <w:p w14:paraId="77707046" w14:textId="77777777" w:rsidR="00185CAC" w:rsidRDefault="00000000">
                      <w:r>
                        <w:t>Table of Contents</w:t>
                      </w:r>
                    </w:p>
                  </w:txbxContent>
                </v:textbox>
              </v:shape>
            </w:pict>
          </mc:Fallback>
        </mc:AlternateContent>
      </w:r>
    </w:p>
    <w:p w14:paraId="537E923A" w14:textId="77777777" w:rsidR="00185CAC" w:rsidRDefault="00185CAC">
      <w:pPr>
        <w:pStyle w:val="BodyText"/>
        <w:rPr>
          <w:b/>
          <w:sz w:val="16"/>
        </w:rPr>
      </w:pPr>
    </w:p>
    <w:p w14:paraId="39BC8BC5" w14:textId="77777777" w:rsidR="00185CAC" w:rsidRDefault="00185CAC">
      <w:pPr>
        <w:pStyle w:val="BodyText"/>
        <w:spacing w:before="64"/>
        <w:rPr>
          <w:b/>
          <w:sz w:val="16"/>
        </w:rPr>
      </w:pPr>
    </w:p>
    <w:p w14:paraId="114AD019" w14:textId="77777777" w:rsidR="00185CAC" w:rsidRDefault="00185CAC">
      <w:pPr>
        <w:pStyle w:val="BodyText"/>
        <w:spacing w:before="120"/>
        <w:rPr>
          <w:b/>
          <w:sz w:val="20"/>
        </w:rPr>
      </w:pPr>
      <w:bookmarkStart w:id="1" w:name="List_of_tables"/>
      <w:bookmarkEnd w:id="1"/>
    </w:p>
    <w:p w14:paraId="7E1E0627" w14:textId="77777777" w:rsidR="00185CAC" w:rsidRDefault="00185CAC">
      <w:pPr>
        <w:pStyle w:val="BodyText"/>
        <w:rPr>
          <w:b/>
          <w:sz w:val="16"/>
        </w:rPr>
      </w:pPr>
    </w:p>
    <w:p w14:paraId="60DEF369" w14:textId="77777777" w:rsidR="00185CAC" w:rsidRDefault="00185CAC">
      <w:pPr>
        <w:pStyle w:val="BodyText"/>
        <w:spacing w:before="96"/>
        <w:rPr>
          <w:b/>
          <w:sz w:val="16"/>
        </w:rPr>
      </w:pPr>
    </w:p>
    <w:tbl>
      <w:tblPr>
        <w:tblpPr w:leftFromText="180" w:rightFromText="180" w:vertAnchor="text" w:horzAnchor="page" w:tblpX="1401" w:tblpY="568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45"/>
        <w:gridCol w:w="3003"/>
        <w:gridCol w:w="2931"/>
      </w:tblGrid>
      <w:tr w:rsidR="00185CAC" w14:paraId="4EFC834E" w14:textId="77777777">
        <w:trPr>
          <w:trHeight w:val="228"/>
        </w:trPr>
        <w:tc>
          <w:tcPr>
            <w:tcW w:w="2945" w:type="dxa"/>
            <w:shd w:val="clear" w:color="auto" w:fill="E7E6E6"/>
          </w:tcPr>
          <w:p w14:paraId="642CFD0D" w14:textId="77777777" w:rsidR="00185CAC" w:rsidRDefault="00000000">
            <w:pPr>
              <w:pStyle w:val="TableParagraph"/>
              <w:spacing w:line="183" w:lineRule="exact"/>
              <w:ind w:left="11"/>
              <w:jc w:val="center"/>
              <w:rPr>
                <w:b/>
                <w:sz w:val="16"/>
              </w:rPr>
            </w:pPr>
            <w:bookmarkStart w:id="2" w:name="List_of_figures"/>
            <w:bookmarkEnd w:id="2"/>
            <w:r>
              <w:rPr>
                <w:b/>
                <w:spacing w:val="-2"/>
                <w:sz w:val="16"/>
              </w:rPr>
              <w:t>Table</w:t>
            </w:r>
          </w:p>
        </w:tc>
        <w:tc>
          <w:tcPr>
            <w:tcW w:w="3003" w:type="dxa"/>
            <w:shd w:val="clear" w:color="auto" w:fill="E7E6E6"/>
          </w:tcPr>
          <w:p w14:paraId="2CF4C9DE" w14:textId="77777777" w:rsidR="00185CAC" w:rsidRDefault="00000000">
            <w:pPr>
              <w:pStyle w:val="TableParagraph"/>
              <w:spacing w:line="183" w:lineRule="exact"/>
              <w:ind w:left="44" w:right="34"/>
              <w:jc w:val="center"/>
              <w:rPr>
                <w:b/>
                <w:sz w:val="16"/>
              </w:rPr>
            </w:pPr>
            <w:r>
              <w:rPr>
                <w:b/>
                <w:spacing w:val="-2"/>
                <w:sz w:val="16"/>
              </w:rPr>
              <w:t>Title</w:t>
            </w:r>
          </w:p>
        </w:tc>
        <w:tc>
          <w:tcPr>
            <w:tcW w:w="2931" w:type="dxa"/>
            <w:shd w:val="clear" w:color="auto" w:fill="E7E6E6"/>
          </w:tcPr>
          <w:p w14:paraId="45F123F0" w14:textId="77777777" w:rsidR="00185CAC" w:rsidRDefault="00000000">
            <w:pPr>
              <w:pStyle w:val="TableParagraph"/>
              <w:spacing w:line="183" w:lineRule="exact"/>
              <w:ind w:left="9"/>
              <w:jc w:val="center"/>
              <w:rPr>
                <w:b/>
                <w:sz w:val="16"/>
              </w:rPr>
            </w:pPr>
            <w:r>
              <w:rPr>
                <w:b/>
                <w:spacing w:val="-4"/>
                <w:sz w:val="16"/>
              </w:rPr>
              <w:t>page</w:t>
            </w:r>
          </w:p>
        </w:tc>
      </w:tr>
      <w:tr w:rsidR="00185CAC" w14:paraId="42052D2B" w14:textId="77777777">
        <w:trPr>
          <w:trHeight w:val="448"/>
        </w:trPr>
        <w:tc>
          <w:tcPr>
            <w:tcW w:w="2945" w:type="dxa"/>
          </w:tcPr>
          <w:p w14:paraId="48462E5D" w14:textId="77777777" w:rsidR="00185CAC" w:rsidRDefault="00000000">
            <w:pPr>
              <w:pStyle w:val="TableParagraph"/>
              <w:ind w:left="11"/>
              <w:jc w:val="center"/>
              <w:rPr>
                <w:b/>
                <w:sz w:val="16"/>
              </w:rPr>
            </w:pPr>
            <w:r>
              <w:rPr>
                <w:b/>
                <w:sz w:val="16"/>
              </w:rPr>
              <w:t>Table</w:t>
            </w:r>
            <w:r>
              <w:rPr>
                <w:b/>
                <w:spacing w:val="-5"/>
                <w:sz w:val="16"/>
              </w:rPr>
              <w:t xml:space="preserve"> 2.1</w:t>
            </w:r>
          </w:p>
        </w:tc>
        <w:tc>
          <w:tcPr>
            <w:tcW w:w="3003" w:type="dxa"/>
          </w:tcPr>
          <w:p w14:paraId="476D7642" w14:textId="77777777" w:rsidR="00185CAC" w:rsidRDefault="00000000">
            <w:pPr>
              <w:pStyle w:val="TableParagraph"/>
              <w:ind w:left="44" w:right="36"/>
              <w:jc w:val="center"/>
              <w:rPr>
                <w:sz w:val="16"/>
              </w:rPr>
            </w:pPr>
            <w:r>
              <w:rPr>
                <w:color w:val="221F1F"/>
                <w:sz w:val="16"/>
              </w:rPr>
              <w:t>Project</w:t>
            </w:r>
            <w:r>
              <w:rPr>
                <w:color w:val="221F1F"/>
                <w:spacing w:val="-5"/>
                <w:sz w:val="16"/>
              </w:rPr>
              <w:t xml:space="preserve"> </w:t>
            </w:r>
            <w:r>
              <w:rPr>
                <w:color w:val="221F1F"/>
                <w:sz w:val="16"/>
              </w:rPr>
              <w:t>Plan</w:t>
            </w:r>
            <w:r>
              <w:rPr>
                <w:color w:val="221F1F"/>
                <w:spacing w:val="-5"/>
                <w:sz w:val="16"/>
              </w:rPr>
              <w:t xml:space="preserve"> </w:t>
            </w:r>
            <w:r>
              <w:rPr>
                <w:color w:val="221F1F"/>
                <w:sz w:val="16"/>
              </w:rPr>
              <w:t>and</w:t>
            </w:r>
            <w:r>
              <w:rPr>
                <w:color w:val="221F1F"/>
                <w:spacing w:val="-5"/>
                <w:sz w:val="16"/>
              </w:rPr>
              <w:t xml:space="preserve"> </w:t>
            </w:r>
            <w:r>
              <w:rPr>
                <w:color w:val="221F1F"/>
                <w:sz w:val="16"/>
              </w:rPr>
              <w:t>Schedule</w:t>
            </w:r>
            <w:r>
              <w:rPr>
                <w:color w:val="221F1F"/>
                <w:spacing w:val="-3"/>
                <w:sz w:val="16"/>
              </w:rPr>
              <w:t xml:space="preserve"> </w:t>
            </w:r>
            <w:r>
              <w:rPr>
                <w:color w:val="221F1F"/>
                <w:sz w:val="16"/>
              </w:rPr>
              <w:t>for</w:t>
            </w:r>
            <w:r>
              <w:rPr>
                <w:color w:val="221F1F"/>
                <w:spacing w:val="-3"/>
                <w:sz w:val="16"/>
              </w:rPr>
              <w:t xml:space="preserve"> </w:t>
            </w:r>
            <w:proofErr w:type="spellStart"/>
            <w:r>
              <w:rPr>
                <w:color w:val="221F1F"/>
                <w:spacing w:val="-2"/>
                <w:sz w:val="16"/>
              </w:rPr>
              <w:t>GymFit</w:t>
            </w:r>
            <w:proofErr w:type="spellEnd"/>
          </w:p>
        </w:tc>
        <w:tc>
          <w:tcPr>
            <w:tcW w:w="2931" w:type="dxa"/>
          </w:tcPr>
          <w:p w14:paraId="4D5E9EF6" w14:textId="77777777" w:rsidR="00185CAC" w:rsidRDefault="00000000">
            <w:pPr>
              <w:pStyle w:val="TableParagraph"/>
              <w:ind w:left="0"/>
              <w:jc w:val="center"/>
              <w:rPr>
                <w:sz w:val="16"/>
              </w:rPr>
            </w:pPr>
            <w:r>
              <w:rPr>
                <w:sz w:val="16"/>
              </w:rPr>
              <w:t>5</w:t>
            </w:r>
          </w:p>
        </w:tc>
      </w:tr>
      <w:tr w:rsidR="00185CAC" w14:paraId="5234AB90" w14:textId="77777777">
        <w:trPr>
          <w:trHeight w:val="237"/>
        </w:trPr>
        <w:tc>
          <w:tcPr>
            <w:tcW w:w="2945" w:type="dxa"/>
          </w:tcPr>
          <w:p w14:paraId="5BA29061" w14:textId="77777777" w:rsidR="00185CAC" w:rsidRDefault="00000000">
            <w:pPr>
              <w:pStyle w:val="TableParagraph"/>
              <w:ind w:left="11"/>
              <w:jc w:val="center"/>
              <w:rPr>
                <w:b/>
                <w:sz w:val="16"/>
              </w:rPr>
            </w:pPr>
            <w:r>
              <w:rPr>
                <w:b/>
                <w:sz w:val="16"/>
              </w:rPr>
              <w:t>Table</w:t>
            </w:r>
            <w:r>
              <w:rPr>
                <w:b/>
                <w:spacing w:val="-5"/>
                <w:sz w:val="16"/>
              </w:rPr>
              <w:t xml:space="preserve"> 6.1</w:t>
            </w:r>
          </w:p>
        </w:tc>
        <w:tc>
          <w:tcPr>
            <w:tcW w:w="3003" w:type="dxa"/>
          </w:tcPr>
          <w:p w14:paraId="0689B734" w14:textId="77777777" w:rsidR="00185CAC" w:rsidRDefault="00000000">
            <w:pPr>
              <w:pStyle w:val="TableParagraph"/>
              <w:ind w:left="44"/>
              <w:jc w:val="center"/>
              <w:rPr>
                <w:sz w:val="16"/>
              </w:rPr>
            </w:pPr>
            <w:r>
              <w:rPr>
                <w:sz w:val="16"/>
              </w:rPr>
              <w:t>Unit</w:t>
            </w:r>
            <w:r>
              <w:rPr>
                <w:spacing w:val="-5"/>
                <w:sz w:val="16"/>
              </w:rPr>
              <w:t xml:space="preserve"> </w:t>
            </w:r>
            <w:r>
              <w:rPr>
                <w:sz w:val="16"/>
              </w:rPr>
              <w:t>Test</w:t>
            </w:r>
            <w:r>
              <w:rPr>
                <w:spacing w:val="-3"/>
                <w:sz w:val="16"/>
              </w:rPr>
              <w:t xml:space="preserve"> </w:t>
            </w:r>
            <w:r>
              <w:rPr>
                <w:sz w:val="16"/>
              </w:rPr>
              <w:t>for</w:t>
            </w:r>
            <w:r>
              <w:rPr>
                <w:spacing w:val="-4"/>
                <w:sz w:val="16"/>
              </w:rPr>
              <w:t xml:space="preserve"> </w:t>
            </w:r>
            <w:proofErr w:type="spellStart"/>
            <w:r>
              <w:rPr>
                <w:spacing w:val="-2"/>
                <w:sz w:val="16"/>
              </w:rPr>
              <w:t>GymFIT</w:t>
            </w:r>
            <w:proofErr w:type="spellEnd"/>
          </w:p>
        </w:tc>
        <w:tc>
          <w:tcPr>
            <w:tcW w:w="2931" w:type="dxa"/>
          </w:tcPr>
          <w:p w14:paraId="6C45F0D2" w14:textId="77777777" w:rsidR="00185CAC" w:rsidRDefault="00185CAC">
            <w:pPr>
              <w:pStyle w:val="TableParagraph"/>
              <w:ind w:left="0"/>
              <w:jc w:val="center"/>
              <w:rPr>
                <w:sz w:val="16"/>
              </w:rPr>
            </w:pPr>
          </w:p>
        </w:tc>
      </w:tr>
    </w:tbl>
    <w:tbl>
      <w:tblPr>
        <w:tblpPr w:leftFromText="180" w:rightFromText="180" w:vertAnchor="text" w:horzAnchor="page" w:tblpX="1426" w:tblpY="749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61"/>
        <w:gridCol w:w="3043"/>
        <w:gridCol w:w="2935"/>
      </w:tblGrid>
      <w:tr w:rsidR="00185CAC" w14:paraId="1B9F0DB2" w14:textId="77777777">
        <w:trPr>
          <w:trHeight w:val="289"/>
        </w:trPr>
        <w:tc>
          <w:tcPr>
            <w:tcW w:w="2961" w:type="dxa"/>
            <w:shd w:val="clear" w:color="auto" w:fill="E7E6E6"/>
          </w:tcPr>
          <w:p w14:paraId="49A69625" w14:textId="77777777" w:rsidR="00185CAC" w:rsidRDefault="00000000">
            <w:pPr>
              <w:pStyle w:val="TableParagraph"/>
              <w:spacing w:line="164" w:lineRule="exact"/>
              <w:ind w:left="11"/>
              <w:jc w:val="center"/>
              <w:rPr>
                <w:b/>
                <w:sz w:val="16"/>
              </w:rPr>
            </w:pPr>
            <w:r>
              <w:rPr>
                <w:b/>
                <w:spacing w:val="-2"/>
                <w:sz w:val="16"/>
              </w:rPr>
              <w:t>Figure</w:t>
            </w:r>
          </w:p>
        </w:tc>
        <w:tc>
          <w:tcPr>
            <w:tcW w:w="3043" w:type="dxa"/>
            <w:shd w:val="clear" w:color="auto" w:fill="E7E6E6"/>
          </w:tcPr>
          <w:p w14:paraId="16DAD353" w14:textId="77777777" w:rsidR="00185CAC" w:rsidRDefault="00000000">
            <w:pPr>
              <w:pStyle w:val="TableParagraph"/>
              <w:spacing w:line="164" w:lineRule="exact"/>
              <w:ind w:left="9"/>
              <w:jc w:val="center"/>
              <w:rPr>
                <w:b/>
                <w:sz w:val="16"/>
              </w:rPr>
            </w:pPr>
            <w:r>
              <w:rPr>
                <w:b/>
                <w:spacing w:val="-2"/>
                <w:sz w:val="16"/>
              </w:rPr>
              <w:t>Title</w:t>
            </w:r>
          </w:p>
        </w:tc>
        <w:tc>
          <w:tcPr>
            <w:tcW w:w="2935" w:type="dxa"/>
            <w:shd w:val="clear" w:color="auto" w:fill="E7E6E6"/>
          </w:tcPr>
          <w:p w14:paraId="63E9CE5F" w14:textId="77777777" w:rsidR="00185CAC" w:rsidRDefault="00000000">
            <w:pPr>
              <w:pStyle w:val="TableParagraph"/>
              <w:spacing w:line="164" w:lineRule="exact"/>
              <w:ind w:left="7"/>
              <w:jc w:val="center"/>
              <w:rPr>
                <w:b/>
                <w:sz w:val="16"/>
              </w:rPr>
            </w:pPr>
            <w:r>
              <w:rPr>
                <w:b/>
                <w:spacing w:val="-4"/>
                <w:sz w:val="16"/>
              </w:rPr>
              <w:t>page</w:t>
            </w:r>
          </w:p>
        </w:tc>
      </w:tr>
      <w:tr w:rsidR="00185CAC" w14:paraId="4C01D961" w14:textId="77777777">
        <w:trPr>
          <w:trHeight w:val="412"/>
        </w:trPr>
        <w:tc>
          <w:tcPr>
            <w:tcW w:w="2961" w:type="dxa"/>
          </w:tcPr>
          <w:p w14:paraId="3FDD30D1" w14:textId="77777777" w:rsidR="00185CAC" w:rsidRDefault="00000000">
            <w:pPr>
              <w:pStyle w:val="TableParagraph"/>
              <w:spacing w:line="183" w:lineRule="exact"/>
              <w:ind w:left="11" w:right="5"/>
              <w:jc w:val="center"/>
              <w:rPr>
                <w:sz w:val="16"/>
              </w:rPr>
            </w:pPr>
            <w:r>
              <w:rPr>
                <w:sz w:val="16"/>
              </w:rPr>
              <w:t>Figure</w:t>
            </w:r>
            <w:r>
              <w:rPr>
                <w:spacing w:val="-5"/>
                <w:sz w:val="16"/>
              </w:rPr>
              <w:t xml:space="preserve"> </w:t>
            </w:r>
            <w:r>
              <w:rPr>
                <w:spacing w:val="-4"/>
                <w:sz w:val="16"/>
              </w:rPr>
              <w:t>2.2:</w:t>
            </w:r>
          </w:p>
        </w:tc>
        <w:tc>
          <w:tcPr>
            <w:tcW w:w="3043" w:type="dxa"/>
          </w:tcPr>
          <w:p w14:paraId="23A6A2E3" w14:textId="77777777" w:rsidR="00185CAC" w:rsidRDefault="00000000">
            <w:pPr>
              <w:pStyle w:val="TableParagraph"/>
              <w:spacing w:line="183" w:lineRule="exact"/>
              <w:ind w:left="9" w:right="2"/>
              <w:jc w:val="center"/>
              <w:rPr>
                <w:sz w:val="16"/>
              </w:rPr>
            </w:pPr>
            <w:r>
              <w:rPr>
                <w:sz w:val="16"/>
              </w:rPr>
              <w:t>Gantt</w:t>
            </w:r>
            <w:r>
              <w:rPr>
                <w:spacing w:val="-4"/>
                <w:sz w:val="16"/>
              </w:rPr>
              <w:t xml:space="preserve"> </w:t>
            </w:r>
            <w:r>
              <w:rPr>
                <w:sz w:val="16"/>
              </w:rPr>
              <w:t>chart</w:t>
            </w:r>
            <w:r>
              <w:rPr>
                <w:spacing w:val="-4"/>
                <w:sz w:val="16"/>
              </w:rPr>
              <w:t xml:space="preserve"> </w:t>
            </w:r>
            <w:r>
              <w:rPr>
                <w:color w:val="221F1F"/>
                <w:sz w:val="16"/>
              </w:rPr>
              <w:t>for</w:t>
            </w:r>
            <w:r>
              <w:rPr>
                <w:color w:val="221F1F"/>
                <w:spacing w:val="-3"/>
                <w:sz w:val="16"/>
              </w:rPr>
              <w:t xml:space="preserve"> </w:t>
            </w:r>
            <w:proofErr w:type="spellStart"/>
            <w:r>
              <w:rPr>
                <w:color w:val="221F1F"/>
                <w:spacing w:val="-2"/>
                <w:sz w:val="16"/>
              </w:rPr>
              <w:t>GymFit</w:t>
            </w:r>
            <w:proofErr w:type="spellEnd"/>
          </w:p>
        </w:tc>
        <w:tc>
          <w:tcPr>
            <w:tcW w:w="2935" w:type="dxa"/>
          </w:tcPr>
          <w:p w14:paraId="4AC39397" w14:textId="77777777" w:rsidR="00185CAC" w:rsidRDefault="00000000">
            <w:pPr>
              <w:pStyle w:val="TableParagraph"/>
              <w:ind w:left="0"/>
              <w:jc w:val="center"/>
              <w:rPr>
                <w:sz w:val="16"/>
              </w:rPr>
            </w:pPr>
            <w:r>
              <w:rPr>
                <w:sz w:val="16"/>
              </w:rPr>
              <w:t>5</w:t>
            </w:r>
          </w:p>
        </w:tc>
      </w:tr>
      <w:tr w:rsidR="00185CAC" w14:paraId="4F348CE0" w14:textId="77777777">
        <w:trPr>
          <w:trHeight w:val="424"/>
        </w:trPr>
        <w:tc>
          <w:tcPr>
            <w:tcW w:w="2961" w:type="dxa"/>
          </w:tcPr>
          <w:p w14:paraId="7DFD29B0" w14:textId="77777777" w:rsidR="00185CAC" w:rsidRDefault="00000000">
            <w:pPr>
              <w:pStyle w:val="TableParagraph"/>
              <w:spacing w:line="194" w:lineRule="exact"/>
              <w:ind w:left="11" w:right="2"/>
              <w:jc w:val="center"/>
              <w:rPr>
                <w:rFonts w:ascii="Calibri"/>
                <w:sz w:val="16"/>
              </w:rPr>
            </w:pPr>
            <w:r>
              <w:rPr>
                <w:rFonts w:ascii="Calibri"/>
                <w:sz w:val="16"/>
              </w:rPr>
              <w:t>Figure</w:t>
            </w:r>
            <w:r>
              <w:rPr>
                <w:rFonts w:ascii="Calibri"/>
                <w:spacing w:val="-4"/>
                <w:sz w:val="16"/>
              </w:rPr>
              <w:t xml:space="preserve"> 5.1:</w:t>
            </w:r>
          </w:p>
        </w:tc>
        <w:tc>
          <w:tcPr>
            <w:tcW w:w="3043" w:type="dxa"/>
          </w:tcPr>
          <w:p w14:paraId="743541C4" w14:textId="77777777" w:rsidR="00185CAC" w:rsidRDefault="00000000">
            <w:pPr>
              <w:pStyle w:val="TableParagraph"/>
              <w:spacing w:line="194" w:lineRule="exact"/>
              <w:ind w:left="9"/>
              <w:jc w:val="center"/>
              <w:rPr>
                <w:rFonts w:ascii="Calibri"/>
                <w:sz w:val="16"/>
              </w:rPr>
            </w:pPr>
            <w:proofErr w:type="spellStart"/>
            <w:r>
              <w:rPr>
                <w:rFonts w:ascii="Calibri"/>
                <w:sz w:val="16"/>
              </w:rPr>
              <w:t>UseCase</w:t>
            </w:r>
            <w:proofErr w:type="spellEnd"/>
            <w:r>
              <w:rPr>
                <w:rFonts w:ascii="Calibri"/>
                <w:spacing w:val="-8"/>
                <w:sz w:val="16"/>
              </w:rPr>
              <w:t xml:space="preserve"> </w:t>
            </w:r>
            <w:r>
              <w:rPr>
                <w:rFonts w:ascii="Calibri"/>
                <w:sz w:val="16"/>
              </w:rPr>
              <w:t>diagram</w:t>
            </w:r>
            <w:r>
              <w:rPr>
                <w:rFonts w:ascii="Calibri"/>
                <w:spacing w:val="-6"/>
                <w:sz w:val="16"/>
              </w:rPr>
              <w:t xml:space="preserve"> </w:t>
            </w:r>
            <w:r>
              <w:rPr>
                <w:rFonts w:ascii="Calibri"/>
                <w:sz w:val="16"/>
              </w:rPr>
              <w:t>for</w:t>
            </w:r>
            <w:r>
              <w:rPr>
                <w:rFonts w:ascii="Calibri"/>
                <w:spacing w:val="-3"/>
                <w:sz w:val="16"/>
              </w:rPr>
              <w:t xml:space="preserve"> </w:t>
            </w:r>
            <w:proofErr w:type="spellStart"/>
            <w:r>
              <w:rPr>
                <w:rFonts w:ascii="Calibri"/>
                <w:spacing w:val="-2"/>
                <w:sz w:val="16"/>
              </w:rPr>
              <w:t>GymFit</w:t>
            </w:r>
            <w:proofErr w:type="spellEnd"/>
          </w:p>
        </w:tc>
        <w:tc>
          <w:tcPr>
            <w:tcW w:w="2935" w:type="dxa"/>
          </w:tcPr>
          <w:p w14:paraId="3A28EDB8" w14:textId="77777777" w:rsidR="00185CAC" w:rsidRDefault="00000000">
            <w:pPr>
              <w:pStyle w:val="TableParagraph"/>
              <w:ind w:left="0"/>
              <w:jc w:val="center"/>
              <w:rPr>
                <w:sz w:val="16"/>
              </w:rPr>
            </w:pPr>
            <w:r>
              <w:rPr>
                <w:sz w:val="16"/>
              </w:rPr>
              <w:t>8</w:t>
            </w:r>
          </w:p>
        </w:tc>
      </w:tr>
      <w:tr w:rsidR="00185CAC" w14:paraId="5DAF9EFE" w14:textId="77777777">
        <w:trPr>
          <w:trHeight w:val="425"/>
        </w:trPr>
        <w:tc>
          <w:tcPr>
            <w:tcW w:w="2961" w:type="dxa"/>
          </w:tcPr>
          <w:p w14:paraId="2E0D4FD5"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5.2:</w:t>
            </w:r>
          </w:p>
        </w:tc>
        <w:tc>
          <w:tcPr>
            <w:tcW w:w="3043" w:type="dxa"/>
          </w:tcPr>
          <w:p w14:paraId="4FBC6BC7" w14:textId="77777777" w:rsidR="00185CAC" w:rsidRDefault="00000000">
            <w:pPr>
              <w:pStyle w:val="TableParagraph"/>
              <w:spacing w:line="195" w:lineRule="exact"/>
              <w:ind w:left="9"/>
              <w:jc w:val="center"/>
              <w:rPr>
                <w:rFonts w:ascii="Calibri"/>
                <w:sz w:val="16"/>
              </w:rPr>
            </w:pPr>
            <w:r>
              <w:rPr>
                <w:rFonts w:ascii="Calibri"/>
                <w:sz w:val="16"/>
              </w:rPr>
              <w:t>Class</w:t>
            </w:r>
            <w:r>
              <w:rPr>
                <w:rFonts w:ascii="Calibri"/>
                <w:spacing w:val="-5"/>
                <w:sz w:val="16"/>
              </w:rPr>
              <w:t xml:space="preserve"> </w:t>
            </w:r>
            <w:r>
              <w:rPr>
                <w:rFonts w:ascii="Calibri"/>
                <w:sz w:val="16"/>
              </w:rPr>
              <w:t>diagram</w:t>
            </w:r>
            <w:r>
              <w:rPr>
                <w:rFonts w:ascii="Calibri"/>
                <w:spacing w:val="-3"/>
                <w:sz w:val="16"/>
              </w:rPr>
              <w:t xml:space="preserve"> </w:t>
            </w:r>
            <w:r>
              <w:rPr>
                <w:rFonts w:ascii="Calibri"/>
                <w:sz w:val="16"/>
              </w:rPr>
              <w:t>for</w:t>
            </w:r>
            <w:r>
              <w:rPr>
                <w:rFonts w:ascii="Calibri"/>
                <w:spacing w:val="-5"/>
                <w:sz w:val="16"/>
              </w:rPr>
              <w:t xml:space="preserve"> </w:t>
            </w:r>
            <w:proofErr w:type="spellStart"/>
            <w:r>
              <w:rPr>
                <w:rFonts w:ascii="Calibri"/>
                <w:spacing w:val="-2"/>
                <w:sz w:val="16"/>
              </w:rPr>
              <w:t>GymFit</w:t>
            </w:r>
            <w:proofErr w:type="spellEnd"/>
          </w:p>
        </w:tc>
        <w:tc>
          <w:tcPr>
            <w:tcW w:w="2935" w:type="dxa"/>
          </w:tcPr>
          <w:p w14:paraId="0A7FA37D" w14:textId="77777777" w:rsidR="00185CAC" w:rsidRDefault="00000000">
            <w:pPr>
              <w:pStyle w:val="TableParagraph"/>
              <w:ind w:left="0"/>
              <w:jc w:val="center"/>
              <w:rPr>
                <w:sz w:val="16"/>
              </w:rPr>
            </w:pPr>
            <w:r>
              <w:rPr>
                <w:sz w:val="16"/>
              </w:rPr>
              <w:t>9</w:t>
            </w:r>
          </w:p>
        </w:tc>
      </w:tr>
      <w:tr w:rsidR="00185CAC" w14:paraId="5C8BAC13" w14:textId="77777777">
        <w:trPr>
          <w:trHeight w:val="383"/>
        </w:trPr>
        <w:tc>
          <w:tcPr>
            <w:tcW w:w="2961" w:type="dxa"/>
          </w:tcPr>
          <w:p w14:paraId="35735309"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5.3:</w:t>
            </w:r>
          </w:p>
        </w:tc>
        <w:tc>
          <w:tcPr>
            <w:tcW w:w="3043" w:type="dxa"/>
          </w:tcPr>
          <w:p w14:paraId="2445552A" w14:textId="77777777" w:rsidR="00185CAC" w:rsidRDefault="00000000">
            <w:pPr>
              <w:pStyle w:val="TableParagraph"/>
              <w:ind w:left="0"/>
              <w:jc w:val="center"/>
              <w:rPr>
                <w:bCs/>
                <w:sz w:val="16"/>
                <w:szCs w:val="16"/>
              </w:rPr>
            </w:pPr>
            <w:r>
              <w:rPr>
                <w:bCs/>
                <w:sz w:val="16"/>
                <w:szCs w:val="16"/>
              </w:rPr>
              <w:t>System</w:t>
            </w:r>
            <w:r>
              <w:rPr>
                <w:bCs/>
                <w:spacing w:val="-14"/>
                <w:sz w:val="16"/>
                <w:szCs w:val="16"/>
              </w:rPr>
              <w:t xml:space="preserve"> </w:t>
            </w:r>
            <w:r>
              <w:rPr>
                <w:bCs/>
                <w:sz w:val="16"/>
                <w:szCs w:val="16"/>
              </w:rPr>
              <w:t>Architecture</w:t>
            </w:r>
            <w:r>
              <w:rPr>
                <w:bCs/>
                <w:spacing w:val="-12"/>
                <w:sz w:val="16"/>
                <w:szCs w:val="16"/>
              </w:rPr>
              <w:t xml:space="preserve"> </w:t>
            </w:r>
            <w:r>
              <w:rPr>
                <w:bCs/>
                <w:spacing w:val="-2"/>
                <w:sz w:val="16"/>
                <w:szCs w:val="16"/>
              </w:rPr>
              <w:t>Diagram</w:t>
            </w:r>
          </w:p>
        </w:tc>
        <w:tc>
          <w:tcPr>
            <w:tcW w:w="2935" w:type="dxa"/>
          </w:tcPr>
          <w:p w14:paraId="12E0FE62" w14:textId="77777777" w:rsidR="00185CAC" w:rsidRDefault="00000000">
            <w:pPr>
              <w:pStyle w:val="TableParagraph"/>
              <w:ind w:left="0"/>
              <w:jc w:val="center"/>
              <w:rPr>
                <w:sz w:val="12"/>
              </w:rPr>
            </w:pPr>
            <w:r>
              <w:rPr>
                <w:sz w:val="12"/>
              </w:rPr>
              <w:t>10</w:t>
            </w:r>
          </w:p>
        </w:tc>
      </w:tr>
      <w:tr w:rsidR="00185CAC" w14:paraId="7504EAA7" w14:textId="77777777">
        <w:trPr>
          <w:trHeight w:val="346"/>
        </w:trPr>
        <w:tc>
          <w:tcPr>
            <w:tcW w:w="2961" w:type="dxa"/>
          </w:tcPr>
          <w:p w14:paraId="755530C3"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5.4:</w:t>
            </w:r>
          </w:p>
        </w:tc>
        <w:tc>
          <w:tcPr>
            <w:tcW w:w="3043" w:type="dxa"/>
          </w:tcPr>
          <w:p w14:paraId="603C9D34" w14:textId="77777777" w:rsidR="00185CAC" w:rsidRDefault="00000000">
            <w:pPr>
              <w:pStyle w:val="TableParagraph"/>
              <w:ind w:left="0"/>
              <w:jc w:val="center"/>
              <w:rPr>
                <w:bCs/>
                <w:sz w:val="16"/>
                <w:szCs w:val="16"/>
              </w:rPr>
            </w:pPr>
            <w:r>
              <w:rPr>
                <w:bCs/>
                <w:sz w:val="16"/>
                <w:szCs w:val="16"/>
              </w:rPr>
              <w:t xml:space="preserve">ER </w:t>
            </w:r>
            <w:r>
              <w:rPr>
                <w:bCs/>
                <w:spacing w:val="-2"/>
                <w:sz w:val="16"/>
                <w:szCs w:val="16"/>
              </w:rPr>
              <w:t>Diagram</w:t>
            </w:r>
          </w:p>
        </w:tc>
        <w:tc>
          <w:tcPr>
            <w:tcW w:w="2935" w:type="dxa"/>
          </w:tcPr>
          <w:p w14:paraId="1067B12E" w14:textId="77777777" w:rsidR="00185CAC" w:rsidRDefault="00000000">
            <w:pPr>
              <w:pStyle w:val="TableParagraph"/>
              <w:ind w:left="0"/>
              <w:jc w:val="center"/>
              <w:rPr>
                <w:sz w:val="12"/>
              </w:rPr>
            </w:pPr>
            <w:r>
              <w:rPr>
                <w:sz w:val="12"/>
              </w:rPr>
              <w:t>11</w:t>
            </w:r>
          </w:p>
        </w:tc>
      </w:tr>
      <w:tr w:rsidR="00185CAC" w14:paraId="31AD8EB7" w14:textId="77777777">
        <w:trPr>
          <w:trHeight w:val="308"/>
        </w:trPr>
        <w:tc>
          <w:tcPr>
            <w:tcW w:w="2961" w:type="dxa"/>
          </w:tcPr>
          <w:p w14:paraId="58AB0AAB"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5.5:</w:t>
            </w:r>
          </w:p>
        </w:tc>
        <w:tc>
          <w:tcPr>
            <w:tcW w:w="3043" w:type="dxa"/>
          </w:tcPr>
          <w:p w14:paraId="34C521A8" w14:textId="77777777" w:rsidR="00185CAC" w:rsidRDefault="00000000">
            <w:pPr>
              <w:pStyle w:val="TableParagraph"/>
              <w:ind w:left="0"/>
              <w:jc w:val="center"/>
              <w:rPr>
                <w:bCs/>
                <w:sz w:val="16"/>
                <w:szCs w:val="16"/>
              </w:rPr>
            </w:pPr>
            <w:r>
              <w:rPr>
                <w:bCs/>
                <w:sz w:val="16"/>
                <w:szCs w:val="16"/>
              </w:rPr>
              <w:t>Sign</w:t>
            </w:r>
            <w:r>
              <w:rPr>
                <w:bCs/>
                <w:spacing w:val="-5"/>
                <w:sz w:val="16"/>
                <w:szCs w:val="16"/>
              </w:rPr>
              <w:t xml:space="preserve"> </w:t>
            </w:r>
            <w:r>
              <w:rPr>
                <w:bCs/>
                <w:sz w:val="16"/>
                <w:szCs w:val="16"/>
              </w:rPr>
              <w:t>Up</w:t>
            </w:r>
            <w:r>
              <w:rPr>
                <w:bCs/>
                <w:spacing w:val="-3"/>
                <w:sz w:val="16"/>
                <w:szCs w:val="16"/>
              </w:rPr>
              <w:t xml:space="preserve"> </w:t>
            </w:r>
            <w:r>
              <w:rPr>
                <w:bCs/>
                <w:sz w:val="16"/>
                <w:szCs w:val="16"/>
              </w:rPr>
              <w:t>UI</w:t>
            </w:r>
            <w:r>
              <w:rPr>
                <w:bCs/>
                <w:spacing w:val="-3"/>
                <w:sz w:val="16"/>
                <w:szCs w:val="16"/>
              </w:rPr>
              <w:t xml:space="preserve"> </w:t>
            </w:r>
            <w:r>
              <w:rPr>
                <w:bCs/>
                <w:sz w:val="16"/>
                <w:szCs w:val="16"/>
              </w:rPr>
              <w:t xml:space="preserve">For </w:t>
            </w:r>
            <w:proofErr w:type="spellStart"/>
            <w:r>
              <w:rPr>
                <w:bCs/>
                <w:spacing w:val="-2"/>
                <w:sz w:val="16"/>
                <w:szCs w:val="16"/>
              </w:rPr>
              <w:t>GumFit</w:t>
            </w:r>
            <w:proofErr w:type="spellEnd"/>
          </w:p>
        </w:tc>
        <w:tc>
          <w:tcPr>
            <w:tcW w:w="2935" w:type="dxa"/>
          </w:tcPr>
          <w:p w14:paraId="09A8F437" w14:textId="77777777" w:rsidR="00185CAC" w:rsidRDefault="00000000">
            <w:pPr>
              <w:pStyle w:val="TableParagraph"/>
              <w:ind w:left="0"/>
              <w:jc w:val="center"/>
              <w:rPr>
                <w:sz w:val="12"/>
              </w:rPr>
            </w:pPr>
            <w:r>
              <w:rPr>
                <w:sz w:val="12"/>
              </w:rPr>
              <w:t>12</w:t>
            </w:r>
          </w:p>
        </w:tc>
      </w:tr>
      <w:tr w:rsidR="00185CAC" w14:paraId="12C1AF03" w14:textId="77777777">
        <w:trPr>
          <w:trHeight w:val="331"/>
        </w:trPr>
        <w:tc>
          <w:tcPr>
            <w:tcW w:w="2961" w:type="dxa"/>
          </w:tcPr>
          <w:p w14:paraId="6A48C6D0"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5.6:</w:t>
            </w:r>
          </w:p>
        </w:tc>
        <w:tc>
          <w:tcPr>
            <w:tcW w:w="3043" w:type="dxa"/>
          </w:tcPr>
          <w:p w14:paraId="05000C95" w14:textId="77777777" w:rsidR="00185CAC" w:rsidRDefault="00000000">
            <w:pPr>
              <w:pStyle w:val="TableParagraph"/>
              <w:ind w:left="0"/>
              <w:jc w:val="center"/>
              <w:rPr>
                <w:bCs/>
                <w:sz w:val="16"/>
                <w:szCs w:val="16"/>
              </w:rPr>
            </w:pPr>
            <w:r>
              <w:rPr>
                <w:bCs/>
                <w:sz w:val="16"/>
                <w:szCs w:val="16"/>
              </w:rPr>
              <w:t>Sign</w:t>
            </w:r>
            <w:r>
              <w:rPr>
                <w:bCs/>
                <w:spacing w:val="-5"/>
                <w:sz w:val="16"/>
                <w:szCs w:val="16"/>
              </w:rPr>
              <w:t xml:space="preserve"> </w:t>
            </w:r>
            <w:r>
              <w:rPr>
                <w:bCs/>
                <w:sz w:val="16"/>
                <w:szCs w:val="16"/>
              </w:rPr>
              <w:t>In</w:t>
            </w:r>
            <w:r>
              <w:rPr>
                <w:bCs/>
                <w:spacing w:val="-3"/>
                <w:sz w:val="16"/>
                <w:szCs w:val="16"/>
              </w:rPr>
              <w:t xml:space="preserve"> </w:t>
            </w:r>
            <w:r>
              <w:rPr>
                <w:bCs/>
                <w:sz w:val="16"/>
                <w:szCs w:val="16"/>
              </w:rPr>
              <w:t>UI</w:t>
            </w:r>
            <w:r>
              <w:rPr>
                <w:bCs/>
                <w:spacing w:val="-3"/>
                <w:sz w:val="16"/>
                <w:szCs w:val="16"/>
              </w:rPr>
              <w:t xml:space="preserve"> </w:t>
            </w:r>
            <w:r>
              <w:rPr>
                <w:bCs/>
                <w:sz w:val="16"/>
                <w:szCs w:val="16"/>
              </w:rPr>
              <w:t xml:space="preserve">For </w:t>
            </w:r>
            <w:proofErr w:type="spellStart"/>
            <w:r>
              <w:rPr>
                <w:bCs/>
                <w:spacing w:val="-2"/>
                <w:sz w:val="16"/>
                <w:szCs w:val="16"/>
              </w:rPr>
              <w:t>GumFit</w:t>
            </w:r>
            <w:proofErr w:type="spellEnd"/>
          </w:p>
        </w:tc>
        <w:tc>
          <w:tcPr>
            <w:tcW w:w="2935" w:type="dxa"/>
          </w:tcPr>
          <w:p w14:paraId="6DEF5CA2" w14:textId="77777777" w:rsidR="00185CAC" w:rsidRDefault="00000000">
            <w:pPr>
              <w:pStyle w:val="TableParagraph"/>
              <w:ind w:left="0"/>
              <w:jc w:val="center"/>
              <w:rPr>
                <w:sz w:val="12"/>
              </w:rPr>
            </w:pPr>
            <w:r>
              <w:rPr>
                <w:sz w:val="12"/>
              </w:rPr>
              <w:t>12</w:t>
            </w:r>
          </w:p>
        </w:tc>
      </w:tr>
      <w:tr w:rsidR="00185CAC" w14:paraId="35A10168" w14:textId="77777777">
        <w:trPr>
          <w:trHeight w:val="331"/>
        </w:trPr>
        <w:tc>
          <w:tcPr>
            <w:tcW w:w="2961" w:type="dxa"/>
          </w:tcPr>
          <w:p w14:paraId="2B63B8D1"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5.7:</w:t>
            </w:r>
          </w:p>
        </w:tc>
        <w:tc>
          <w:tcPr>
            <w:tcW w:w="3043" w:type="dxa"/>
          </w:tcPr>
          <w:p w14:paraId="2BB602A4" w14:textId="77777777" w:rsidR="00185CAC" w:rsidRDefault="00000000">
            <w:pPr>
              <w:pStyle w:val="TableParagraph"/>
              <w:ind w:left="0"/>
              <w:jc w:val="center"/>
              <w:rPr>
                <w:bCs/>
                <w:sz w:val="16"/>
                <w:szCs w:val="16"/>
              </w:rPr>
            </w:pPr>
            <w:r>
              <w:rPr>
                <w:bCs/>
                <w:sz w:val="16"/>
                <w:szCs w:val="16"/>
              </w:rPr>
              <w:t xml:space="preserve">Workout Suggestion UI for </w:t>
            </w:r>
            <w:proofErr w:type="spellStart"/>
            <w:r>
              <w:rPr>
                <w:bCs/>
                <w:sz w:val="16"/>
                <w:szCs w:val="16"/>
              </w:rPr>
              <w:t>GymFit</w:t>
            </w:r>
            <w:proofErr w:type="spellEnd"/>
          </w:p>
        </w:tc>
        <w:tc>
          <w:tcPr>
            <w:tcW w:w="2935" w:type="dxa"/>
          </w:tcPr>
          <w:p w14:paraId="009029D2" w14:textId="77777777" w:rsidR="00185CAC" w:rsidRDefault="00000000">
            <w:pPr>
              <w:pStyle w:val="TableParagraph"/>
              <w:ind w:left="0"/>
              <w:jc w:val="center"/>
              <w:rPr>
                <w:sz w:val="12"/>
              </w:rPr>
            </w:pPr>
            <w:r>
              <w:rPr>
                <w:sz w:val="12"/>
              </w:rPr>
              <w:t>13</w:t>
            </w:r>
          </w:p>
        </w:tc>
      </w:tr>
      <w:tr w:rsidR="00185CAC" w14:paraId="2A5D8D37" w14:textId="77777777">
        <w:trPr>
          <w:trHeight w:val="331"/>
        </w:trPr>
        <w:tc>
          <w:tcPr>
            <w:tcW w:w="2961" w:type="dxa"/>
          </w:tcPr>
          <w:p w14:paraId="7CBFBB62"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5.8:</w:t>
            </w:r>
          </w:p>
        </w:tc>
        <w:tc>
          <w:tcPr>
            <w:tcW w:w="3043" w:type="dxa"/>
          </w:tcPr>
          <w:p w14:paraId="6284AAA4" w14:textId="77777777" w:rsidR="00185CAC" w:rsidRDefault="00000000">
            <w:pPr>
              <w:pStyle w:val="TableParagraph"/>
              <w:ind w:left="0"/>
              <w:jc w:val="center"/>
              <w:rPr>
                <w:bCs/>
                <w:sz w:val="16"/>
                <w:szCs w:val="16"/>
              </w:rPr>
            </w:pPr>
            <w:r>
              <w:rPr>
                <w:bCs/>
                <w:sz w:val="16"/>
                <w:szCs w:val="16"/>
              </w:rPr>
              <w:t>Gym</w:t>
            </w:r>
            <w:r>
              <w:rPr>
                <w:bCs/>
                <w:spacing w:val="-7"/>
                <w:sz w:val="16"/>
                <w:szCs w:val="16"/>
              </w:rPr>
              <w:t xml:space="preserve"> </w:t>
            </w:r>
            <w:r>
              <w:rPr>
                <w:bCs/>
                <w:sz w:val="16"/>
                <w:szCs w:val="16"/>
              </w:rPr>
              <w:t>membership</w:t>
            </w:r>
            <w:r>
              <w:rPr>
                <w:bCs/>
                <w:spacing w:val="-5"/>
                <w:sz w:val="16"/>
                <w:szCs w:val="16"/>
              </w:rPr>
              <w:t xml:space="preserve"> </w:t>
            </w:r>
            <w:r>
              <w:rPr>
                <w:bCs/>
                <w:sz w:val="16"/>
                <w:szCs w:val="16"/>
              </w:rPr>
              <w:t>subscription</w:t>
            </w:r>
            <w:r>
              <w:rPr>
                <w:bCs/>
                <w:spacing w:val="-7"/>
                <w:sz w:val="16"/>
                <w:szCs w:val="16"/>
              </w:rPr>
              <w:t xml:space="preserve"> </w:t>
            </w:r>
            <w:r>
              <w:rPr>
                <w:bCs/>
                <w:sz w:val="16"/>
                <w:szCs w:val="16"/>
              </w:rPr>
              <w:t>UI</w:t>
            </w:r>
            <w:r>
              <w:rPr>
                <w:bCs/>
                <w:spacing w:val="-6"/>
                <w:sz w:val="16"/>
                <w:szCs w:val="16"/>
              </w:rPr>
              <w:t xml:space="preserve"> </w:t>
            </w:r>
            <w:r>
              <w:rPr>
                <w:bCs/>
                <w:sz w:val="16"/>
                <w:szCs w:val="16"/>
              </w:rPr>
              <w:t>For</w:t>
            </w:r>
            <w:r>
              <w:rPr>
                <w:bCs/>
                <w:spacing w:val="-3"/>
                <w:sz w:val="16"/>
                <w:szCs w:val="16"/>
              </w:rPr>
              <w:t xml:space="preserve"> </w:t>
            </w:r>
            <w:proofErr w:type="spellStart"/>
            <w:r>
              <w:rPr>
                <w:bCs/>
                <w:spacing w:val="-2"/>
                <w:sz w:val="16"/>
                <w:szCs w:val="16"/>
              </w:rPr>
              <w:t>GymFit</w:t>
            </w:r>
            <w:proofErr w:type="spellEnd"/>
          </w:p>
        </w:tc>
        <w:tc>
          <w:tcPr>
            <w:tcW w:w="2935" w:type="dxa"/>
          </w:tcPr>
          <w:p w14:paraId="16934227" w14:textId="77777777" w:rsidR="00185CAC" w:rsidRDefault="00000000">
            <w:pPr>
              <w:pStyle w:val="TableParagraph"/>
              <w:ind w:left="0"/>
              <w:jc w:val="center"/>
              <w:rPr>
                <w:sz w:val="12"/>
              </w:rPr>
            </w:pPr>
            <w:r>
              <w:rPr>
                <w:sz w:val="12"/>
              </w:rPr>
              <w:t>14</w:t>
            </w:r>
          </w:p>
        </w:tc>
      </w:tr>
      <w:tr w:rsidR="00185CAC" w14:paraId="7408C5AC" w14:textId="77777777">
        <w:trPr>
          <w:trHeight w:val="331"/>
        </w:trPr>
        <w:tc>
          <w:tcPr>
            <w:tcW w:w="2961" w:type="dxa"/>
          </w:tcPr>
          <w:p w14:paraId="61FF2F8D"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5.9:</w:t>
            </w:r>
          </w:p>
        </w:tc>
        <w:tc>
          <w:tcPr>
            <w:tcW w:w="3043" w:type="dxa"/>
          </w:tcPr>
          <w:p w14:paraId="15D01362" w14:textId="77777777" w:rsidR="00185CAC" w:rsidRDefault="00000000">
            <w:pPr>
              <w:pStyle w:val="TableParagraph"/>
              <w:ind w:left="0"/>
              <w:jc w:val="center"/>
              <w:rPr>
                <w:bCs/>
                <w:sz w:val="16"/>
                <w:szCs w:val="16"/>
              </w:rPr>
            </w:pPr>
            <w:r>
              <w:rPr>
                <w:bCs/>
                <w:sz w:val="16"/>
                <w:szCs w:val="16"/>
              </w:rPr>
              <w:t>Profile</w:t>
            </w:r>
            <w:r>
              <w:rPr>
                <w:bCs/>
                <w:spacing w:val="-3"/>
                <w:sz w:val="16"/>
                <w:szCs w:val="16"/>
              </w:rPr>
              <w:t xml:space="preserve"> </w:t>
            </w:r>
            <w:r>
              <w:rPr>
                <w:bCs/>
                <w:sz w:val="16"/>
                <w:szCs w:val="16"/>
              </w:rPr>
              <w:t>management</w:t>
            </w:r>
            <w:r>
              <w:rPr>
                <w:bCs/>
                <w:spacing w:val="-5"/>
                <w:sz w:val="16"/>
                <w:szCs w:val="16"/>
              </w:rPr>
              <w:t xml:space="preserve"> </w:t>
            </w:r>
            <w:r>
              <w:rPr>
                <w:bCs/>
                <w:sz w:val="16"/>
                <w:szCs w:val="16"/>
              </w:rPr>
              <w:t>UI</w:t>
            </w:r>
            <w:r>
              <w:rPr>
                <w:bCs/>
                <w:spacing w:val="-4"/>
                <w:sz w:val="16"/>
                <w:szCs w:val="16"/>
              </w:rPr>
              <w:t xml:space="preserve"> </w:t>
            </w:r>
            <w:r>
              <w:rPr>
                <w:bCs/>
                <w:sz w:val="16"/>
                <w:szCs w:val="16"/>
              </w:rPr>
              <w:t>For</w:t>
            </w:r>
            <w:r>
              <w:rPr>
                <w:bCs/>
                <w:spacing w:val="-2"/>
                <w:sz w:val="16"/>
                <w:szCs w:val="16"/>
              </w:rPr>
              <w:t xml:space="preserve"> </w:t>
            </w:r>
            <w:proofErr w:type="spellStart"/>
            <w:r>
              <w:rPr>
                <w:bCs/>
                <w:spacing w:val="-2"/>
                <w:sz w:val="16"/>
                <w:szCs w:val="16"/>
              </w:rPr>
              <w:t>GymFit</w:t>
            </w:r>
            <w:proofErr w:type="spellEnd"/>
          </w:p>
        </w:tc>
        <w:tc>
          <w:tcPr>
            <w:tcW w:w="2935" w:type="dxa"/>
          </w:tcPr>
          <w:p w14:paraId="6A84644D" w14:textId="77777777" w:rsidR="00185CAC" w:rsidRDefault="00000000">
            <w:pPr>
              <w:pStyle w:val="TableParagraph"/>
              <w:ind w:left="0"/>
              <w:jc w:val="center"/>
              <w:rPr>
                <w:sz w:val="12"/>
              </w:rPr>
            </w:pPr>
            <w:r>
              <w:rPr>
                <w:sz w:val="12"/>
              </w:rPr>
              <w:t>14</w:t>
            </w:r>
          </w:p>
        </w:tc>
      </w:tr>
      <w:tr w:rsidR="00185CAC" w14:paraId="77E91CA9" w14:textId="77777777">
        <w:trPr>
          <w:trHeight w:val="331"/>
        </w:trPr>
        <w:tc>
          <w:tcPr>
            <w:tcW w:w="2961" w:type="dxa"/>
          </w:tcPr>
          <w:p w14:paraId="0F944050"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5.10:</w:t>
            </w:r>
          </w:p>
        </w:tc>
        <w:tc>
          <w:tcPr>
            <w:tcW w:w="3043" w:type="dxa"/>
          </w:tcPr>
          <w:p w14:paraId="4573F509" w14:textId="77777777" w:rsidR="00185CAC" w:rsidRDefault="00000000">
            <w:pPr>
              <w:pStyle w:val="TableParagraph"/>
              <w:ind w:left="0"/>
              <w:jc w:val="center"/>
              <w:rPr>
                <w:bCs/>
                <w:sz w:val="16"/>
                <w:szCs w:val="16"/>
              </w:rPr>
            </w:pPr>
            <w:r>
              <w:rPr>
                <w:bCs/>
                <w:sz w:val="16"/>
                <w:szCs w:val="16"/>
              </w:rPr>
              <w:t>Class Diagram for Singleton Pattern</w:t>
            </w:r>
          </w:p>
        </w:tc>
        <w:tc>
          <w:tcPr>
            <w:tcW w:w="2935" w:type="dxa"/>
          </w:tcPr>
          <w:p w14:paraId="0C8C280C" w14:textId="77777777" w:rsidR="00185CAC" w:rsidRDefault="00000000">
            <w:pPr>
              <w:pStyle w:val="TableParagraph"/>
              <w:ind w:left="0"/>
              <w:jc w:val="center"/>
              <w:rPr>
                <w:sz w:val="12"/>
              </w:rPr>
            </w:pPr>
            <w:r>
              <w:rPr>
                <w:sz w:val="12"/>
              </w:rPr>
              <w:t>15</w:t>
            </w:r>
          </w:p>
        </w:tc>
      </w:tr>
      <w:tr w:rsidR="00185CAC" w14:paraId="7024AEFD" w14:textId="77777777">
        <w:trPr>
          <w:trHeight w:val="331"/>
        </w:trPr>
        <w:tc>
          <w:tcPr>
            <w:tcW w:w="2961" w:type="dxa"/>
          </w:tcPr>
          <w:p w14:paraId="44FD8A76"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5.11:</w:t>
            </w:r>
          </w:p>
        </w:tc>
        <w:tc>
          <w:tcPr>
            <w:tcW w:w="3043" w:type="dxa"/>
          </w:tcPr>
          <w:p w14:paraId="4DB5AF80" w14:textId="77777777" w:rsidR="00185CAC" w:rsidRDefault="00000000">
            <w:pPr>
              <w:pStyle w:val="TableParagraph"/>
              <w:ind w:left="0" w:firstLineChars="250" w:firstLine="400"/>
              <w:jc w:val="both"/>
              <w:rPr>
                <w:bCs/>
                <w:sz w:val="16"/>
                <w:szCs w:val="16"/>
              </w:rPr>
            </w:pPr>
            <w:r>
              <w:rPr>
                <w:bCs/>
                <w:sz w:val="16"/>
                <w:szCs w:val="16"/>
              </w:rPr>
              <w:t>Class Diagram for Factory Pattern</w:t>
            </w:r>
          </w:p>
        </w:tc>
        <w:tc>
          <w:tcPr>
            <w:tcW w:w="2935" w:type="dxa"/>
          </w:tcPr>
          <w:p w14:paraId="4E1AAB26" w14:textId="77777777" w:rsidR="00185CAC" w:rsidRDefault="00000000">
            <w:pPr>
              <w:pStyle w:val="TableParagraph"/>
              <w:ind w:left="0"/>
              <w:jc w:val="center"/>
              <w:rPr>
                <w:sz w:val="12"/>
              </w:rPr>
            </w:pPr>
            <w:r>
              <w:rPr>
                <w:sz w:val="12"/>
              </w:rPr>
              <w:t>16</w:t>
            </w:r>
          </w:p>
        </w:tc>
      </w:tr>
      <w:tr w:rsidR="00185CAC" w14:paraId="0E7CCDF6" w14:textId="77777777">
        <w:trPr>
          <w:trHeight w:val="331"/>
        </w:trPr>
        <w:tc>
          <w:tcPr>
            <w:tcW w:w="2961" w:type="dxa"/>
          </w:tcPr>
          <w:p w14:paraId="4A5A061D" w14:textId="77777777" w:rsidR="00185CAC" w:rsidRDefault="00000000">
            <w:pPr>
              <w:pStyle w:val="TableParagraph"/>
              <w:spacing w:line="195" w:lineRule="exact"/>
              <w:ind w:left="11" w:right="4"/>
              <w:jc w:val="center"/>
              <w:rPr>
                <w:rFonts w:ascii="Calibri"/>
                <w:sz w:val="16"/>
              </w:rPr>
            </w:pPr>
            <w:r>
              <w:rPr>
                <w:sz w:val="16"/>
              </w:rPr>
              <w:t>Figure</w:t>
            </w:r>
            <w:r>
              <w:rPr>
                <w:spacing w:val="-5"/>
                <w:sz w:val="16"/>
              </w:rPr>
              <w:t xml:space="preserve"> </w:t>
            </w:r>
            <w:r>
              <w:rPr>
                <w:rFonts w:ascii="Calibri"/>
                <w:spacing w:val="-4"/>
                <w:sz w:val="16"/>
              </w:rPr>
              <w:t>5.12:</w:t>
            </w:r>
          </w:p>
        </w:tc>
        <w:tc>
          <w:tcPr>
            <w:tcW w:w="3043" w:type="dxa"/>
          </w:tcPr>
          <w:p w14:paraId="7AA95714" w14:textId="77777777" w:rsidR="00185CAC" w:rsidRDefault="00000000">
            <w:pPr>
              <w:pStyle w:val="TableParagraph"/>
              <w:ind w:left="0"/>
              <w:jc w:val="center"/>
              <w:rPr>
                <w:bCs/>
                <w:sz w:val="16"/>
                <w:szCs w:val="16"/>
              </w:rPr>
            </w:pPr>
            <w:r>
              <w:rPr>
                <w:bCs/>
                <w:sz w:val="16"/>
                <w:szCs w:val="16"/>
              </w:rPr>
              <w:t>Class Diagram for Strategy Pattern</w:t>
            </w:r>
          </w:p>
        </w:tc>
        <w:tc>
          <w:tcPr>
            <w:tcW w:w="2935" w:type="dxa"/>
          </w:tcPr>
          <w:p w14:paraId="4D7EA495" w14:textId="77777777" w:rsidR="00185CAC" w:rsidRDefault="00000000">
            <w:pPr>
              <w:pStyle w:val="TableParagraph"/>
              <w:ind w:left="0"/>
              <w:jc w:val="center"/>
              <w:rPr>
                <w:sz w:val="12"/>
              </w:rPr>
            </w:pPr>
            <w:r>
              <w:rPr>
                <w:sz w:val="12"/>
              </w:rPr>
              <w:t>17</w:t>
            </w:r>
          </w:p>
        </w:tc>
      </w:tr>
    </w:tbl>
    <w:p w14:paraId="64F60412" w14:textId="77777777" w:rsidR="00185CAC" w:rsidRDefault="00000000">
      <w:pPr>
        <w:pStyle w:val="BodyText"/>
        <w:spacing w:before="106"/>
        <w:rPr>
          <w:b/>
          <w:sz w:val="20"/>
        </w:rPr>
      </w:pPr>
      <w:r>
        <w:rPr>
          <w:noProof/>
          <w:sz w:val="20"/>
        </w:rPr>
        <mc:AlternateContent>
          <mc:Choice Requires="wps">
            <w:drawing>
              <wp:anchor distT="0" distB="0" distL="114300" distR="114300" simplePos="0" relativeHeight="251663872" behindDoc="0" locked="0" layoutInCell="1" allowOverlap="1" wp14:anchorId="13CFD637" wp14:editId="2759C629">
                <wp:simplePos x="0" y="0"/>
                <wp:positionH relativeFrom="column">
                  <wp:posOffset>3021330</wp:posOffset>
                </wp:positionH>
                <wp:positionV relativeFrom="paragraph">
                  <wp:posOffset>4387215</wp:posOffset>
                </wp:positionV>
                <wp:extent cx="1303655" cy="273050"/>
                <wp:effectExtent l="0" t="0" r="6985" b="1270"/>
                <wp:wrapNone/>
                <wp:docPr id="19" name="Text Box 19"/>
                <wp:cNvGraphicFramePr/>
                <a:graphic xmlns:a="http://schemas.openxmlformats.org/drawingml/2006/main">
                  <a:graphicData uri="http://schemas.microsoft.com/office/word/2010/wordprocessingShape">
                    <wps:wsp>
                      <wps:cNvSpPr txBox="1"/>
                      <wps:spPr>
                        <a:xfrm>
                          <a:off x="0" y="0"/>
                          <a:ext cx="1303655"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A0ACAF" w14:textId="77777777" w:rsidR="00185CAC" w:rsidRDefault="00000000">
                            <w:pPr>
                              <w:ind w:firstLineChars="150" w:firstLine="330"/>
                            </w:pPr>
                            <w:r>
                              <w:t>List of Figures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CFD637" id="Text Box 19" o:spid="_x0000_s1027" type="#_x0000_t202" style="position:absolute;margin-left:237.9pt;margin-top:345.45pt;width:102.65pt;height:21.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" fillcolor="white [3201]" stroked="f" strokeweight=".5pt">
                <v:textbox>
                  <w:txbxContent>
                    <w:p w14:paraId="49A0ACAF" w14:textId="77777777" w:rsidR="00185CAC" w:rsidRDefault="00000000">
                      <w:pPr>
                        <w:ind w:firstLineChars="150" w:firstLine="330"/>
                      </w:pPr>
                      <w:r>
                        <w:t>List of Figures</w:t>
                      </w:r>
                    </w:p>
                  </w:txbxContent>
                </v:textbox>
              </v:shape>
            </w:pict>
          </mc:Fallback>
        </mc:AlternateContent>
      </w:r>
    </w:p>
    <w:p w14:paraId="4D071F19" w14:textId="77777777" w:rsidR="00185CAC" w:rsidRDefault="00000000">
      <w:pPr>
        <w:pStyle w:val="TableParagraph"/>
        <w:rPr>
          <w:sz w:val="12"/>
        </w:rPr>
        <w:sectPr w:rsidR="00185CAC">
          <w:pgSz w:w="11910" w:h="16840"/>
          <w:pgMar w:top="1340" w:right="0" w:bottom="1120" w:left="0" w:header="0" w:footer="932" w:gutter="0"/>
          <w:cols w:space="720"/>
        </w:sectPr>
      </w:pPr>
      <w:r>
        <w:rPr>
          <w:noProof/>
          <w:sz w:val="20"/>
        </w:rPr>
        <mc:AlternateContent>
          <mc:Choice Requires="wps">
            <w:drawing>
              <wp:anchor distT="0" distB="0" distL="114300" distR="114300" simplePos="0" relativeHeight="251662848" behindDoc="0" locked="0" layoutInCell="1" allowOverlap="1" wp14:anchorId="3A13E5FE" wp14:editId="286B059C">
                <wp:simplePos x="0" y="0"/>
                <wp:positionH relativeFrom="column">
                  <wp:posOffset>3294380</wp:posOffset>
                </wp:positionH>
                <wp:positionV relativeFrom="paragraph">
                  <wp:posOffset>3096260</wp:posOffset>
                </wp:positionV>
                <wp:extent cx="1303655" cy="273050"/>
                <wp:effectExtent l="0" t="0" r="6985" b="1270"/>
                <wp:wrapNone/>
                <wp:docPr id="18" name="Text Box 18"/>
                <wp:cNvGraphicFramePr/>
                <a:graphic xmlns:a="http://schemas.openxmlformats.org/drawingml/2006/main">
                  <a:graphicData uri="http://schemas.microsoft.com/office/word/2010/wordprocessingShape">
                    <wps:wsp>
                      <wps:cNvSpPr txBox="1"/>
                      <wps:spPr>
                        <a:xfrm>
                          <a:off x="0" y="0"/>
                          <a:ext cx="1303655"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7C5015D" w14:textId="77777777" w:rsidR="00185CAC" w:rsidRDefault="00000000">
                            <w:r>
                              <w:t>List of Tables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13E5FE" id="Text Box 18" o:spid="_x0000_s1028" type="#_x0000_t202" style="position:absolute;left:0;text-align:left;margin-left:259.4pt;margin-top:243.8pt;width:102.65pt;height:21.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" fillcolor="white [3201]" stroked="f" strokeweight=".5pt">
                <v:textbox>
                  <w:txbxContent>
                    <w:p w14:paraId="07C5015D" w14:textId="77777777" w:rsidR="00185CAC" w:rsidRDefault="00000000">
                      <w:r>
                        <w:t>List of Tables</w:t>
                      </w:r>
                    </w:p>
                  </w:txbxContent>
                </v:textbox>
              </v:shape>
            </w:pict>
          </mc:Fallback>
        </mc:AlternateContent>
      </w:r>
    </w:p>
    <w:p w14:paraId="2540E5E3" w14:textId="77777777" w:rsidR="00185CAC" w:rsidRDefault="00000000">
      <w:pPr>
        <w:pStyle w:val="ListParagraph"/>
        <w:numPr>
          <w:ilvl w:val="0"/>
          <w:numId w:val="1"/>
        </w:numPr>
        <w:tabs>
          <w:tab w:val="left" w:pos="2118"/>
        </w:tabs>
        <w:ind w:left="2118" w:hanging="318"/>
        <w:rPr>
          <w:b/>
          <w:sz w:val="32"/>
        </w:rPr>
      </w:pPr>
      <w:r>
        <w:rPr>
          <w:b/>
          <w:spacing w:val="-2"/>
          <w:sz w:val="32"/>
        </w:rPr>
        <w:lastRenderedPageBreak/>
        <w:t>Introduction</w:t>
      </w:r>
    </w:p>
    <w:p w14:paraId="45C00D35" w14:textId="0F9AD933" w:rsidR="00185CAC" w:rsidRPr="00EE3C7E" w:rsidRDefault="00000000" w:rsidP="00EE3C7E">
      <w:pPr>
        <w:pStyle w:val="ListParagraph"/>
        <w:numPr>
          <w:ilvl w:val="1"/>
          <w:numId w:val="1"/>
        </w:numPr>
        <w:rPr>
          <w:b/>
          <w:spacing w:val="-2"/>
          <w:sz w:val="32"/>
        </w:rPr>
      </w:pPr>
      <w:r w:rsidRPr="00EE3C7E">
        <w:rPr>
          <w:b/>
          <w:sz w:val="32"/>
        </w:rPr>
        <w:t>Problem</w:t>
      </w:r>
      <w:r w:rsidRPr="00EE3C7E">
        <w:rPr>
          <w:b/>
          <w:spacing w:val="-10"/>
          <w:sz w:val="32"/>
        </w:rPr>
        <w:t xml:space="preserve"> </w:t>
      </w:r>
      <w:r w:rsidRPr="00EE3C7E">
        <w:rPr>
          <w:b/>
          <w:spacing w:val="-2"/>
          <w:sz w:val="32"/>
        </w:rPr>
        <w:t xml:space="preserve">Statement </w:t>
      </w:r>
    </w:p>
    <w:p w14:paraId="01AE1CFD" w14:textId="77777777" w:rsidR="00EE3C7E" w:rsidRPr="00EE3C7E" w:rsidRDefault="00EE3C7E" w:rsidP="00EE3C7E">
      <w:pPr>
        <w:pStyle w:val="ListParagraph"/>
        <w:ind w:left="2280" w:firstLine="0"/>
        <w:rPr>
          <w:b/>
          <w:spacing w:val="-2"/>
          <w:sz w:val="32"/>
        </w:rPr>
      </w:pPr>
    </w:p>
    <w:p w14:paraId="5E8EF38D" w14:textId="77777777" w:rsidR="00EE3C7E" w:rsidRDefault="00EE3C7E" w:rsidP="00EE3C7E">
      <w:pPr>
        <w:pStyle w:val="BodyText"/>
        <w:rPr>
          <w:rStyle w:val="Emphasis"/>
          <w:i w:val="0"/>
          <w:iCs w:val="0"/>
        </w:rPr>
      </w:pPr>
      <w:r w:rsidRPr="00EE3C7E">
        <w:t xml:space="preserve">                         </w:t>
      </w:r>
      <w:r w:rsidRPr="00EE3C7E">
        <w:rPr>
          <w:rStyle w:val="Emphasis"/>
          <w:i w:val="0"/>
          <w:iCs w:val="0"/>
        </w:rPr>
        <w:t>At universities, students frequently lose personal belongings such as</w:t>
      </w:r>
      <w:r>
        <w:rPr>
          <w:rStyle w:val="Emphasis"/>
          <w:i w:val="0"/>
          <w:iCs w:val="0"/>
        </w:rPr>
        <w:br/>
      </w:r>
      <w:r w:rsidRPr="00EE3C7E">
        <w:rPr>
          <w:rStyle w:val="Emphasis"/>
          <w:i w:val="0"/>
          <w:iCs w:val="0"/>
        </w:rPr>
        <w:t xml:space="preserve"> </w:t>
      </w:r>
      <w:r>
        <w:rPr>
          <w:rStyle w:val="Emphasis"/>
          <w:i w:val="0"/>
          <w:iCs w:val="0"/>
        </w:rPr>
        <w:t xml:space="preserve">                        </w:t>
      </w:r>
      <w:r w:rsidRPr="00EE3C7E">
        <w:rPr>
          <w:rStyle w:val="Emphasis"/>
          <w:i w:val="0"/>
          <w:iCs w:val="0"/>
        </w:rPr>
        <w:t xml:space="preserve">student ID </w:t>
      </w:r>
      <w:proofErr w:type="gramStart"/>
      <w:r w:rsidRPr="00EE3C7E">
        <w:rPr>
          <w:rStyle w:val="Emphasis"/>
          <w:i w:val="0"/>
          <w:iCs w:val="0"/>
        </w:rPr>
        <w:t>cards,  keys</w:t>
      </w:r>
      <w:proofErr w:type="gramEnd"/>
      <w:r w:rsidRPr="00EE3C7E">
        <w:rPr>
          <w:rStyle w:val="Emphasis"/>
          <w:i w:val="0"/>
          <w:iCs w:val="0"/>
        </w:rPr>
        <w:t xml:space="preserve">, wallets, phones, or study </w:t>
      </w:r>
      <w:proofErr w:type="gramStart"/>
      <w:r w:rsidRPr="00EE3C7E">
        <w:rPr>
          <w:rStyle w:val="Emphasis"/>
          <w:i w:val="0"/>
          <w:iCs w:val="0"/>
        </w:rPr>
        <w:t>materials ,</w:t>
      </w:r>
      <w:proofErr w:type="gramEnd"/>
      <w:r w:rsidRPr="00EE3C7E">
        <w:rPr>
          <w:rStyle w:val="Emphasis"/>
          <w:i w:val="0"/>
          <w:iCs w:val="0"/>
        </w:rPr>
        <w:t xml:space="preserve"> While there </w:t>
      </w:r>
    </w:p>
    <w:p w14:paraId="34CA4B31" w14:textId="77777777" w:rsidR="00EE3C7E" w:rsidRDefault="00EE3C7E" w:rsidP="00EE3C7E">
      <w:pPr>
        <w:pStyle w:val="BodyText"/>
        <w:rPr>
          <w:rStyle w:val="Emphasis"/>
          <w:i w:val="0"/>
          <w:iCs w:val="0"/>
        </w:rPr>
      </w:pPr>
      <w:r>
        <w:rPr>
          <w:rStyle w:val="Emphasis"/>
          <w:i w:val="0"/>
          <w:iCs w:val="0"/>
        </w:rPr>
        <w:t xml:space="preserve">                         </w:t>
      </w:r>
      <w:r w:rsidRPr="00EE3C7E">
        <w:rPr>
          <w:rStyle w:val="Emphasis"/>
          <w:i w:val="0"/>
          <w:iCs w:val="0"/>
        </w:rPr>
        <w:t xml:space="preserve">are individual attempts to communicate through WhatsApp or Facebook </w:t>
      </w:r>
    </w:p>
    <w:p w14:paraId="0E869E4C" w14:textId="77777777" w:rsidR="00EE3C7E" w:rsidRDefault="00EE3C7E" w:rsidP="00EE3C7E">
      <w:pPr>
        <w:pStyle w:val="BodyText"/>
        <w:rPr>
          <w:rStyle w:val="Emphasis"/>
          <w:i w:val="0"/>
          <w:iCs w:val="0"/>
        </w:rPr>
      </w:pPr>
      <w:r>
        <w:rPr>
          <w:rStyle w:val="Emphasis"/>
          <w:i w:val="0"/>
          <w:iCs w:val="0"/>
        </w:rPr>
        <w:t xml:space="preserve">                         </w:t>
      </w:r>
      <w:r w:rsidRPr="00EE3C7E">
        <w:rPr>
          <w:rStyle w:val="Emphasis"/>
          <w:i w:val="0"/>
          <w:iCs w:val="0"/>
        </w:rPr>
        <w:t xml:space="preserve">groups, these efforts are disorganized, making it difficult to locate lost items </w:t>
      </w:r>
    </w:p>
    <w:p w14:paraId="4DDB2EBC" w14:textId="77777777" w:rsidR="00EE3C7E" w:rsidRDefault="00EE3C7E" w:rsidP="00EE3C7E">
      <w:pPr>
        <w:pStyle w:val="BodyText"/>
        <w:rPr>
          <w:rStyle w:val="Emphasis"/>
          <w:i w:val="0"/>
          <w:iCs w:val="0"/>
        </w:rPr>
      </w:pPr>
      <w:r>
        <w:rPr>
          <w:rStyle w:val="Emphasis"/>
          <w:i w:val="0"/>
          <w:iCs w:val="0"/>
        </w:rPr>
        <w:t xml:space="preserve">                         </w:t>
      </w:r>
      <w:r w:rsidRPr="00EE3C7E">
        <w:rPr>
          <w:rStyle w:val="Emphasis"/>
          <w:i w:val="0"/>
          <w:iCs w:val="0"/>
        </w:rPr>
        <w:t xml:space="preserve">quickly, </w:t>
      </w:r>
      <w:proofErr w:type="gramStart"/>
      <w:r w:rsidRPr="00EE3C7E">
        <w:rPr>
          <w:rStyle w:val="Emphasis"/>
          <w:i w:val="0"/>
          <w:iCs w:val="0"/>
        </w:rPr>
        <w:t>There</w:t>
      </w:r>
      <w:proofErr w:type="gramEnd"/>
      <w:r w:rsidRPr="00EE3C7E">
        <w:rPr>
          <w:rStyle w:val="Emphasis"/>
          <w:i w:val="0"/>
          <w:iCs w:val="0"/>
        </w:rPr>
        <w:t xml:space="preserve"> is no central system </w:t>
      </w:r>
      <w:proofErr w:type="spellStart"/>
      <w:proofErr w:type="gramStart"/>
      <w:r w:rsidRPr="00EE3C7E">
        <w:rPr>
          <w:rStyle w:val="Emphasis"/>
          <w:i w:val="0"/>
          <w:iCs w:val="0"/>
        </w:rPr>
        <w:t>withinthe</w:t>
      </w:r>
      <w:proofErr w:type="spellEnd"/>
      <w:proofErr w:type="gramEnd"/>
      <w:r w:rsidRPr="00EE3C7E">
        <w:rPr>
          <w:rStyle w:val="Emphasis"/>
          <w:i w:val="0"/>
          <w:iCs w:val="0"/>
        </w:rPr>
        <w:t xml:space="preserve"> university that makes it easy</w:t>
      </w:r>
    </w:p>
    <w:p w14:paraId="1EC94AD1" w14:textId="40294CEC" w:rsidR="00EE3C7E" w:rsidRPr="00EE3C7E" w:rsidRDefault="00EE3C7E" w:rsidP="00EE3C7E">
      <w:pPr>
        <w:pStyle w:val="BodyText"/>
        <w:rPr>
          <w:rStyle w:val="Emphasis"/>
          <w:i w:val="0"/>
          <w:iCs w:val="0"/>
        </w:rPr>
      </w:pPr>
      <w:r w:rsidRPr="00EE3C7E">
        <w:rPr>
          <w:rStyle w:val="Emphasis"/>
          <w:i w:val="0"/>
          <w:iCs w:val="0"/>
        </w:rPr>
        <w:t xml:space="preserve"> </w:t>
      </w:r>
      <w:r>
        <w:rPr>
          <w:rStyle w:val="Emphasis"/>
          <w:i w:val="0"/>
          <w:iCs w:val="0"/>
        </w:rPr>
        <w:t xml:space="preserve">                        </w:t>
      </w:r>
      <w:r w:rsidRPr="00EE3C7E">
        <w:rPr>
          <w:rStyle w:val="Emphasis"/>
          <w:i w:val="0"/>
          <w:iCs w:val="0"/>
        </w:rPr>
        <w:t>for students to report lost items or find them safely and easily.</w:t>
      </w:r>
    </w:p>
    <w:p w14:paraId="032EC1C3" w14:textId="77777777" w:rsidR="00EE3C7E" w:rsidRDefault="00EE3C7E">
      <w:pPr>
        <w:ind w:firstLineChars="550" w:firstLine="1756"/>
        <w:rPr>
          <w:b/>
          <w:spacing w:val="-2"/>
          <w:sz w:val="32"/>
        </w:rPr>
      </w:pPr>
    </w:p>
    <w:p w14:paraId="27D3B286" w14:textId="77777777" w:rsidR="00185CAC" w:rsidRDefault="00185CAC" w:rsidP="0093572F">
      <w:pPr>
        <w:pStyle w:val="BodyText"/>
        <w:spacing w:before="180"/>
      </w:pPr>
    </w:p>
    <w:p w14:paraId="7F7480EA" w14:textId="77777777" w:rsidR="00185CAC" w:rsidRDefault="00000000">
      <w:pPr>
        <w:pStyle w:val="ListParagraph"/>
        <w:numPr>
          <w:ilvl w:val="1"/>
          <w:numId w:val="1"/>
        </w:numPr>
        <w:tabs>
          <w:tab w:val="left" w:pos="2278"/>
        </w:tabs>
        <w:spacing w:before="0"/>
        <w:ind w:left="2278" w:hanging="478"/>
        <w:rPr>
          <w:b/>
          <w:sz w:val="32"/>
        </w:rPr>
      </w:pPr>
      <w:r>
        <w:rPr>
          <w:b/>
          <w:sz w:val="32"/>
        </w:rPr>
        <w:t>Business</w:t>
      </w:r>
      <w:r>
        <w:rPr>
          <w:b/>
          <w:spacing w:val="-13"/>
          <w:sz w:val="32"/>
        </w:rPr>
        <w:t xml:space="preserve"> </w:t>
      </w:r>
      <w:r>
        <w:rPr>
          <w:b/>
          <w:spacing w:val="-4"/>
          <w:sz w:val="32"/>
        </w:rPr>
        <w:t>Case</w:t>
      </w:r>
    </w:p>
    <w:p w14:paraId="78E8F9C6" w14:textId="1C5B99FC" w:rsidR="0093572F" w:rsidRDefault="0093572F" w:rsidP="0093572F">
      <w:pPr>
        <w:pStyle w:val="BodyText"/>
        <w:spacing w:before="255" w:line="276" w:lineRule="auto"/>
        <w:ind w:left="1800" w:right="1810"/>
      </w:pPr>
      <w:r>
        <w:t>Creating a dedicated app or website for lost and found items within the university will provide a unified and secure platform that will help:</w:t>
      </w:r>
    </w:p>
    <w:p w14:paraId="01880D62" w14:textId="4570AEEF" w:rsidR="0093572F" w:rsidRDefault="0093572F" w:rsidP="0093572F">
      <w:pPr>
        <w:pStyle w:val="BodyText"/>
        <w:numPr>
          <w:ilvl w:val="0"/>
          <w:numId w:val="11"/>
        </w:numPr>
        <w:spacing w:before="255" w:line="276" w:lineRule="auto"/>
        <w:ind w:right="1810"/>
      </w:pPr>
      <w:r>
        <w:t>Reduce the time and effort required to find lost items.</w:t>
      </w:r>
    </w:p>
    <w:p w14:paraId="5CEF1F23" w14:textId="3D88FFF9" w:rsidR="0093572F" w:rsidRDefault="0093572F" w:rsidP="0093572F">
      <w:pPr>
        <w:pStyle w:val="BodyText"/>
        <w:numPr>
          <w:ilvl w:val="0"/>
          <w:numId w:val="11"/>
        </w:numPr>
        <w:spacing w:before="255" w:line="276" w:lineRule="auto"/>
        <w:ind w:right="1810"/>
      </w:pPr>
      <w:r>
        <w:t>Enhance the university's image by adopting smart solutions to serve students.</w:t>
      </w:r>
    </w:p>
    <w:p w14:paraId="338280BA" w14:textId="430E366B" w:rsidR="00185CAC" w:rsidRDefault="0093572F" w:rsidP="0093572F">
      <w:pPr>
        <w:pStyle w:val="BodyText"/>
        <w:numPr>
          <w:ilvl w:val="0"/>
          <w:numId w:val="11"/>
        </w:numPr>
        <w:spacing w:before="255" w:line="276" w:lineRule="auto"/>
        <w:ind w:right="1810"/>
      </w:pPr>
      <w:r>
        <w:t xml:space="preserve">The app could also be expanded in the future to include other universities or educational </w:t>
      </w:r>
      <w:proofErr w:type="gramStart"/>
      <w:r>
        <w:t>institutions..</w:t>
      </w:r>
      <w:proofErr w:type="gramEnd"/>
    </w:p>
    <w:p w14:paraId="309132D1" w14:textId="77777777" w:rsidR="00185CAC" w:rsidRDefault="00185CAC">
      <w:pPr>
        <w:pStyle w:val="BodyText"/>
      </w:pPr>
    </w:p>
    <w:p w14:paraId="4D574E32" w14:textId="77777777" w:rsidR="00185CAC" w:rsidRDefault="00185CAC">
      <w:pPr>
        <w:pStyle w:val="BodyText"/>
        <w:spacing w:before="127"/>
      </w:pPr>
    </w:p>
    <w:p w14:paraId="295FBEF0" w14:textId="77777777" w:rsidR="00185CAC" w:rsidRDefault="00000000">
      <w:pPr>
        <w:pStyle w:val="ListParagraph"/>
        <w:numPr>
          <w:ilvl w:val="1"/>
          <w:numId w:val="1"/>
        </w:numPr>
        <w:tabs>
          <w:tab w:val="left" w:pos="2278"/>
        </w:tabs>
        <w:spacing w:before="1"/>
        <w:ind w:left="2278" w:hanging="478"/>
        <w:rPr>
          <w:b/>
          <w:sz w:val="32"/>
        </w:rPr>
      </w:pPr>
      <w:r>
        <w:rPr>
          <w:b/>
          <w:spacing w:val="-2"/>
          <w:sz w:val="32"/>
        </w:rPr>
        <w:t>Scope</w:t>
      </w:r>
    </w:p>
    <w:p w14:paraId="649B8ED2" w14:textId="37034225" w:rsidR="0093572F" w:rsidRDefault="0093572F" w:rsidP="0093572F">
      <w:pPr>
        <w:pStyle w:val="BodyText"/>
        <w:spacing w:before="254" w:line="276" w:lineRule="auto"/>
        <w:ind w:left="1800" w:right="1810"/>
      </w:pPr>
      <w:r>
        <w:t>The scope includes:</w:t>
      </w:r>
    </w:p>
    <w:p w14:paraId="56FF63C5" w14:textId="6709297B" w:rsidR="0093572F" w:rsidRDefault="0093572F" w:rsidP="0093572F">
      <w:pPr>
        <w:pStyle w:val="BodyText"/>
        <w:numPr>
          <w:ilvl w:val="0"/>
          <w:numId w:val="12"/>
        </w:numPr>
        <w:spacing w:before="254" w:line="276" w:lineRule="auto"/>
        <w:ind w:right="1810"/>
      </w:pPr>
      <w:r>
        <w:t>Developing a university-specific application (or website).</w:t>
      </w:r>
    </w:p>
    <w:p w14:paraId="7DB7A89C" w14:textId="7EAF3A62" w:rsidR="0093572F" w:rsidRDefault="0093572F" w:rsidP="0093572F">
      <w:pPr>
        <w:pStyle w:val="BodyText"/>
        <w:numPr>
          <w:ilvl w:val="0"/>
          <w:numId w:val="12"/>
        </w:numPr>
        <w:spacing w:before="254" w:line="276" w:lineRule="auto"/>
        <w:ind w:right="1810"/>
      </w:pPr>
      <w:r>
        <w:t>Allowing students to create accounts using their university email addresses.</w:t>
      </w:r>
    </w:p>
    <w:p w14:paraId="021108DA" w14:textId="1D948D85" w:rsidR="0093572F" w:rsidRDefault="0093572F" w:rsidP="0093572F">
      <w:pPr>
        <w:pStyle w:val="BodyText"/>
        <w:numPr>
          <w:ilvl w:val="0"/>
          <w:numId w:val="12"/>
        </w:numPr>
        <w:spacing w:before="254" w:line="276" w:lineRule="auto"/>
        <w:ind w:right="1810"/>
      </w:pPr>
      <w:r>
        <w:t>The ability to upload posts containing photos and descriptions of lost or found items.</w:t>
      </w:r>
    </w:p>
    <w:p w14:paraId="61CB9B6C" w14:textId="603661C4" w:rsidR="0093572F" w:rsidRDefault="0093572F" w:rsidP="0093572F">
      <w:pPr>
        <w:pStyle w:val="BodyText"/>
        <w:numPr>
          <w:ilvl w:val="0"/>
          <w:numId w:val="12"/>
        </w:numPr>
        <w:spacing w:before="254" w:line="276" w:lineRule="auto"/>
        <w:ind w:right="1810"/>
      </w:pPr>
      <w:r>
        <w:t>A search function within posts.</w:t>
      </w:r>
    </w:p>
    <w:p w14:paraId="592CD0CE" w14:textId="10129A9D" w:rsidR="00185CAC" w:rsidRDefault="0093572F" w:rsidP="0093572F">
      <w:pPr>
        <w:pStyle w:val="BodyText"/>
        <w:numPr>
          <w:ilvl w:val="0"/>
          <w:numId w:val="12"/>
        </w:numPr>
        <w:spacing w:before="254" w:line="276" w:lineRule="auto"/>
        <w:ind w:right="1810"/>
      </w:pPr>
      <w:r>
        <w:t>Communication between users via private messages or comments.</w:t>
      </w:r>
    </w:p>
    <w:p w14:paraId="5A89A4DC" w14:textId="5FC98FA3" w:rsidR="0093572F" w:rsidRDefault="0093572F" w:rsidP="0093572F">
      <w:pPr>
        <w:pStyle w:val="BodyText"/>
        <w:numPr>
          <w:ilvl w:val="0"/>
          <w:numId w:val="12"/>
        </w:numPr>
        <w:spacing w:before="254" w:line="276" w:lineRule="auto"/>
        <w:ind w:right="1810"/>
      </w:pPr>
      <w:r w:rsidRPr="0093572F">
        <w:t>A simple user interface similar to social media applications.</w:t>
      </w:r>
    </w:p>
    <w:p w14:paraId="275363F3" w14:textId="77777777" w:rsidR="0093572F" w:rsidRPr="0093572F" w:rsidRDefault="0093572F">
      <w:pPr>
        <w:pStyle w:val="BodyText"/>
        <w:spacing w:line="276" w:lineRule="auto"/>
        <w:rPr>
          <w:rtl/>
          <w:lang w:bidi="ar-JO"/>
        </w:rPr>
        <w:sectPr w:rsidR="0093572F" w:rsidRPr="0093572F">
          <w:pgSz w:w="11910" w:h="16840"/>
          <w:pgMar w:top="1360" w:right="0" w:bottom="1120" w:left="0" w:header="0" w:footer="932" w:gutter="0"/>
          <w:cols w:space="720"/>
        </w:sectPr>
      </w:pPr>
    </w:p>
    <w:p w14:paraId="452E3772" w14:textId="77777777" w:rsidR="00185CAC" w:rsidRDefault="00000000">
      <w:pPr>
        <w:pStyle w:val="ListParagraph"/>
        <w:numPr>
          <w:ilvl w:val="1"/>
          <w:numId w:val="1"/>
        </w:numPr>
        <w:tabs>
          <w:tab w:val="left" w:pos="2278"/>
        </w:tabs>
        <w:ind w:left="2278" w:hanging="478"/>
        <w:rPr>
          <w:b/>
          <w:sz w:val="32"/>
        </w:rPr>
      </w:pPr>
      <w:r>
        <w:rPr>
          <w:b/>
          <w:spacing w:val="-2"/>
          <w:sz w:val="32"/>
        </w:rPr>
        <w:lastRenderedPageBreak/>
        <w:t>Goals:</w:t>
      </w:r>
    </w:p>
    <w:p w14:paraId="1911E5E9" w14:textId="77777777" w:rsidR="00185CAC" w:rsidRDefault="00185CAC">
      <w:pPr>
        <w:pStyle w:val="BodyText"/>
        <w:spacing w:before="14"/>
        <w:rPr>
          <w:b/>
          <w:sz w:val="32"/>
        </w:rPr>
      </w:pPr>
    </w:p>
    <w:p w14:paraId="7BF8B748" w14:textId="738BE2EE" w:rsidR="0093572F" w:rsidRDefault="00B66888" w:rsidP="0093572F">
      <w:pPr>
        <w:pStyle w:val="Heading1"/>
        <w:numPr>
          <w:ilvl w:val="0"/>
          <w:numId w:val="2"/>
        </w:numPr>
        <w:tabs>
          <w:tab w:val="left" w:pos="2010"/>
        </w:tabs>
        <w:spacing w:before="0"/>
        <w:ind w:left="2010" w:hanging="210"/>
      </w:pPr>
      <w:r>
        <w:t xml:space="preserve">4.1 </w:t>
      </w:r>
      <w:r w:rsidR="0093572F">
        <w:t xml:space="preserve">Creating a secure and user-friendly digital platform for finding </w:t>
      </w:r>
    </w:p>
    <w:p w14:paraId="3A1BFE07" w14:textId="79430A69" w:rsidR="0093572F" w:rsidRDefault="0093572F" w:rsidP="0093572F">
      <w:pPr>
        <w:pStyle w:val="Heading1"/>
        <w:tabs>
          <w:tab w:val="left" w:pos="2010"/>
        </w:tabs>
        <w:spacing w:before="0"/>
      </w:pPr>
      <w:r>
        <w:t>lost items within the university:</w:t>
      </w:r>
    </w:p>
    <w:p w14:paraId="6DC9C2C0" w14:textId="70413217" w:rsidR="00B66888" w:rsidRDefault="0093572F" w:rsidP="00B66888">
      <w:pPr>
        <w:pStyle w:val="BodyText"/>
        <w:spacing w:before="249" w:line="276" w:lineRule="auto"/>
        <w:ind w:left="1800" w:right="1810"/>
      </w:pPr>
      <w:r>
        <w:t>The project aims to develop a reliable application that allows students to report and find their belongings easily through a simple and clear user interface.</w:t>
      </w:r>
    </w:p>
    <w:p w14:paraId="72857F41" w14:textId="50857601" w:rsidR="00B66888" w:rsidRPr="00B66888" w:rsidRDefault="00B66888" w:rsidP="00B66888">
      <w:pPr>
        <w:pStyle w:val="BodyText"/>
        <w:numPr>
          <w:ilvl w:val="2"/>
          <w:numId w:val="13"/>
        </w:numPr>
        <w:spacing w:before="250" w:line="276" w:lineRule="auto"/>
        <w:ind w:right="1810"/>
        <w:rPr>
          <w:b/>
          <w:bCs/>
          <w:lang/>
        </w:rPr>
      </w:pPr>
      <w:r w:rsidRPr="00B66888">
        <w:rPr>
          <w:b/>
          <w:bCs/>
          <w:lang w:val="en"/>
        </w:rPr>
        <w:t>Reduce the rate of lost and unretrieved items by at least 50%:</w:t>
      </w:r>
    </w:p>
    <w:p w14:paraId="4E0F4513" w14:textId="46201A86" w:rsidR="00B66888" w:rsidRPr="00B66888" w:rsidRDefault="00B66888" w:rsidP="00B66888">
      <w:pPr>
        <w:pStyle w:val="BodyText"/>
        <w:spacing w:before="250" w:line="276" w:lineRule="auto"/>
        <w:ind w:left="1800" w:right="1810"/>
        <w:rPr>
          <w:lang/>
        </w:rPr>
      </w:pPr>
      <w:r w:rsidRPr="00B66888">
        <w:rPr>
          <w:lang w:val="en"/>
        </w:rPr>
        <w:t>Through the organized system and quick access to information, students will be able to retrieve their belongings much faster compared to traditional methods</w:t>
      </w:r>
    </w:p>
    <w:p w14:paraId="56271DEA" w14:textId="72465EB2" w:rsidR="00B66888" w:rsidRPr="00B66888" w:rsidRDefault="00B66888" w:rsidP="00B66888">
      <w:pPr>
        <w:pStyle w:val="BodyText"/>
        <w:numPr>
          <w:ilvl w:val="2"/>
          <w:numId w:val="13"/>
        </w:numPr>
        <w:spacing w:before="249" w:line="276" w:lineRule="auto"/>
        <w:ind w:right="1810"/>
        <w:rPr>
          <w:b/>
          <w:bCs/>
          <w:lang/>
        </w:rPr>
      </w:pPr>
      <w:r w:rsidRPr="00B66888">
        <w:rPr>
          <w:b/>
          <w:bCs/>
          <w:lang w:val="en"/>
        </w:rPr>
        <w:t>Promoting Cooperation and Responsibility Among Students</w:t>
      </w:r>
      <w:r>
        <w:rPr>
          <w:b/>
          <w:bCs/>
          <w:lang w:val="en"/>
        </w:rPr>
        <w:t>:</w:t>
      </w:r>
    </w:p>
    <w:p w14:paraId="6F76217E" w14:textId="3E4A0039" w:rsidR="00B66888" w:rsidRPr="00B66888" w:rsidRDefault="00B66888" w:rsidP="00B66888">
      <w:pPr>
        <w:pStyle w:val="BodyText"/>
        <w:spacing w:before="249" w:line="276" w:lineRule="auto"/>
        <w:ind w:left="1800" w:right="1810"/>
        <w:rPr>
          <w:lang w:val="en"/>
        </w:rPr>
      </w:pPr>
      <w:r w:rsidRPr="00B66888">
        <w:rPr>
          <w:lang w:val="en"/>
        </w:rPr>
        <w:t>This project aims to foster a spirit of cooperation within the university community by encouraging students to help each other find lost items</w:t>
      </w:r>
    </w:p>
    <w:p w14:paraId="54B2BFB8" w14:textId="242DA1F3" w:rsidR="00B66888" w:rsidRPr="00B66888" w:rsidRDefault="00B66888" w:rsidP="00B66888">
      <w:pPr>
        <w:pStyle w:val="Heading1"/>
        <w:numPr>
          <w:ilvl w:val="2"/>
          <w:numId w:val="13"/>
        </w:numPr>
        <w:tabs>
          <w:tab w:val="left" w:pos="2010"/>
        </w:tabs>
        <w:spacing w:before="249" w:line="276" w:lineRule="auto"/>
        <w:ind w:right="1810"/>
        <w:rPr>
          <w:lang/>
        </w:rPr>
      </w:pPr>
      <w:r w:rsidRPr="00B66888">
        <w:rPr>
          <w:lang w:val="en"/>
        </w:rPr>
        <w:t>Facilitating the Reporting of Lost and Found Items in Minutes:</w:t>
      </w:r>
    </w:p>
    <w:p w14:paraId="0939391D" w14:textId="79DFA08D" w:rsidR="00B66888" w:rsidRPr="00B66888" w:rsidRDefault="00B66888" w:rsidP="00B66888">
      <w:pPr>
        <w:pStyle w:val="BodyText"/>
        <w:spacing w:before="246" w:line="276" w:lineRule="auto"/>
        <w:ind w:left="1800" w:right="1810"/>
        <w:rPr>
          <w:lang/>
        </w:rPr>
      </w:pPr>
      <w:r w:rsidRPr="00B66888">
        <w:rPr>
          <w:lang w:val="en"/>
        </w:rPr>
        <w:t>The application allows users to quickly and easily upload a post containing a photo and description of the lost or found item without requiring significant effort or complicated procedures</w:t>
      </w:r>
    </w:p>
    <w:p w14:paraId="3AB74CA7" w14:textId="7350BF82" w:rsidR="00185CAC" w:rsidRPr="00B66888" w:rsidRDefault="00185CAC" w:rsidP="00B66888">
      <w:pPr>
        <w:pStyle w:val="BodyText"/>
        <w:spacing w:before="246" w:line="276" w:lineRule="auto"/>
        <w:ind w:left="1800" w:right="1810"/>
        <w:rPr>
          <w:lang/>
        </w:rPr>
        <w:sectPr w:rsidR="00185CAC" w:rsidRPr="00B66888">
          <w:pgSz w:w="11910" w:h="16840"/>
          <w:pgMar w:top="1360" w:right="0" w:bottom="1120" w:left="0" w:header="0" w:footer="932" w:gutter="0"/>
          <w:cols w:space="720"/>
        </w:sectPr>
      </w:pPr>
    </w:p>
    <w:p w14:paraId="4F30AA70" w14:textId="208A8F6A" w:rsidR="00126A54" w:rsidRPr="00126A54" w:rsidRDefault="00000000" w:rsidP="00126A54">
      <w:pPr>
        <w:pStyle w:val="ListParagraph"/>
        <w:numPr>
          <w:ilvl w:val="0"/>
          <w:numId w:val="1"/>
        </w:numPr>
        <w:tabs>
          <w:tab w:val="left" w:pos="2118"/>
        </w:tabs>
        <w:spacing w:line="368" w:lineRule="exact"/>
        <w:ind w:left="2118" w:hanging="318"/>
        <w:rPr>
          <w:b/>
          <w:sz w:val="32"/>
        </w:rPr>
      </w:pPr>
      <w:r>
        <w:rPr>
          <w:b/>
          <w:noProof/>
          <w:sz w:val="32"/>
        </w:rPr>
        <w:lastRenderedPageBreak/>
        <mc:AlternateContent>
          <mc:Choice Requires="wps">
            <w:drawing>
              <wp:anchor distT="0" distB="0" distL="0" distR="0" simplePos="0" relativeHeight="251650560" behindDoc="1" locked="0" layoutInCell="1" allowOverlap="1" wp14:anchorId="2CC2FE53" wp14:editId="4FA38906">
                <wp:simplePos x="0" y="0"/>
                <wp:positionH relativeFrom="page">
                  <wp:posOffset>3750310</wp:posOffset>
                </wp:positionH>
                <wp:positionV relativeFrom="page">
                  <wp:posOffset>9973310</wp:posOffset>
                </wp:positionV>
                <wp:extent cx="58420" cy="114300"/>
                <wp:effectExtent l="0" t="0" r="0" b="0"/>
                <wp:wrapNone/>
                <wp:docPr id="3" name="Textbox 3"/>
                <wp:cNvGraphicFramePr/>
                <a:graphic xmlns:a="http://schemas.openxmlformats.org/drawingml/2006/main">
                  <a:graphicData uri="http://schemas.microsoft.com/office/word/2010/wordprocessingShape">
                    <wps:wsp>
                      <wps:cNvSpPr txBox="1"/>
                      <wps:spPr>
                        <a:xfrm>
                          <a:off x="0" y="0"/>
                          <a:ext cx="58419" cy="114300"/>
                        </a:xfrm>
                        <a:prstGeom prst="rect">
                          <a:avLst/>
                        </a:prstGeom>
                      </wps:spPr>
                      <wps:txbx>
                        <w:txbxContent>
                          <w:p w14:paraId="3343F1CC" w14:textId="77777777" w:rsidR="00185CAC" w:rsidRDefault="00000000">
                            <w:pPr>
                              <w:spacing w:line="180" w:lineRule="exact"/>
                              <w:rPr>
                                <w:rFonts w:ascii="Calibri"/>
                                <w:sz w:val="18"/>
                              </w:rPr>
                            </w:pPr>
                            <w:r>
                              <w:rPr>
                                <w:rFonts w:ascii="Calibri"/>
                                <w:spacing w:val="-10"/>
                                <w:sz w:val="18"/>
                              </w:rPr>
                              <w:t>5</w:t>
                            </w:r>
                          </w:p>
                        </w:txbxContent>
                      </wps:txbx>
                      <wps:bodyPr wrap="square" lIns="0" tIns="0" rIns="0" bIns="0" rtlCol="0">
                        <a:noAutofit/>
                      </wps:bodyPr>
                    </wps:wsp>
                  </a:graphicData>
                </a:graphic>
              </wp:anchor>
            </w:drawing>
          </mc:Choice>
          <mc:Fallback>
            <w:pict>
              <v:shape w14:anchorId="2CC2FE53" id="Textbox 3" o:spid="_x0000_s1029" type="#_x0000_t202" style="position:absolute;left:0;text-align:left;margin-left:295.3pt;margin-top:785.3pt;width:4.6pt;height:9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" filled="f" stroked="f">
                <v:textbox inset="0,0,0,0">
                  <w:txbxContent>
                    <w:p w14:paraId="3343F1CC" w14:textId="77777777" w:rsidR="00185CAC" w:rsidRDefault="00000000">
                      <w:pPr>
                        <w:spacing w:line="180" w:lineRule="exact"/>
                        <w:rPr>
                          <w:rFonts w:ascii="Calibri"/>
                          <w:sz w:val="18"/>
                        </w:rPr>
                      </w:pPr>
                      <w:r>
                        <w:rPr>
                          <w:rFonts w:ascii="Calibri"/>
                          <w:spacing w:val="-10"/>
                          <w:sz w:val="18"/>
                        </w:rPr>
                        <w:t>5</w:t>
                      </w:r>
                    </w:p>
                  </w:txbxContent>
                </v:textbox>
                <w10:wrap anchorx="page" anchory="page"/>
              </v:shape>
            </w:pict>
          </mc:Fallback>
        </mc:AlternateContent>
      </w:r>
      <w:r>
        <w:rPr>
          <w:b/>
          <w:sz w:val="32"/>
        </w:rPr>
        <w:t>Planning</w:t>
      </w:r>
      <w:r>
        <w:rPr>
          <w:b/>
          <w:spacing w:val="-6"/>
          <w:sz w:val="32"/>
        </w:rPr>
        <w:t xml:space="preserve"> </w:t>
      </w:r>
      <w:r>
        <w:rPr>
          <w:b/>
          <w:sz w:val="32"/>
        </w:rPr>
        <w:t>&amp;</w:t>
      </w:r>
      <w:r>
        <w:rPr>
          <w:b/>
          <w:spacing w:val="-8"/>
          <w:sz w:val="32"/>
        </w:rPr>
        <w:t xml:space="preserve"> </w:t>
      </w:r>
      <w:r>
        <w:rPr>
          <w:b/>
          <w:spacing w:val="-2"/>
          <w:sz w:val="32"/>
        </w:rPr>
        <w:t>Management</w:t>
      </w:r>
    </w:p>
    <w:p w14:paraId="66085009" w14:textId="13C01786" w:rsidR="00126A54" w:rsidRPr="00126A54" w:rsidRDefault="00000000" w:rsidP="00126A54">
      <w:pPr>
        <w:pStyle w:val="ListParagraph"/>
        <w:numPr>
          <w:ilvl w:val="1"/>
          <w:numId w:val="1"/>
        </w:numPr>
        <w:tabs>
          <w:tab w:val="left" w:pos="2278"/>
        </w:tabs>
        <w:spacing w:before="0" w:line="368" w:lineRule="exact"/>
        <w:ind w:left="2278" w:hanging="478"/>
        <w:rPr>
          <w:b/>
          <w:color w:val="221F1F"/>
          <w:sz w:val="32"/>
        </w:rPr>
      </w:pPr>
      <w:r>
        <w:rPr>
          <w:b/>
          <w:color w:val="221F1F"/>
          <w:sz w:val="32"/>
        </w:rPr>
        <w:t>Project</w:t>
      </w:r>
      <w:r>
        <w:rPr>
          <w:b/>
          <w:color w:val="221F1F"/>
          <w:spacing w:val="-9"/>
          <w:sz w:val="32"/>
        </w:rPr>
        <w:t xml:space="preserve"> </w:t>
      </w:r>
      <w:r>
        <w:rPr>
          <w:b/>
          <w:color w:val="221F1F"/>
          <w:sz w:val="32"/>
        </w:rPr>
        <w:t>Plan</w:t>
      </w:r>
      <w:r>
        <w:rPr>
          <w:b/>
          <w:color w:val="221F1F"/>
          <w:spacing w:val="-5"/>
          <w:sz w:val="32"/>
        </w:rPr>
        <w:t xml:space="preserve"> </w:t>
      </w:r>
      <w:r>
        <w:rPr>
          <w:b/>
          <w:color w:val="221F1F"/>
          <w:sz w:val="32"/>
        </w:rPr>
        <w:t>and</w:t>
      </w:r>
      <w:r>
        <w:rPr>
          <w:b/>
          <w:color w:val="221F1F"/>
          <w:spacing w:val="-8"/>
          <w:sz w:val="32"/>
        </w:rPr>
        <w:t xml:space="preserve"> </w:t>
      </w:r>
      <w:r>
        <w:rPr>
          <w:b/>
          <w:color w:val="221F1F"/>
          <w:spacing w:val="-2"/>
          <w:sz w:val="32"/>
        </w:rPr>
        <w:t>Schedule</w:t>
      </w:r>
    </w:p>
    <w:p w14:paraId="3D539531" w14:textId="77777777" w:rsidR="00126A54" w:rsidRDefault="00187353" w:rsidP="00126A54">
      <w:pPr>
        <w:spacing w:before="303"/>
        <w:ind w:left="629" w:right="630"/>
        <w:jc w:val="center"/>
        <w:rPr>
          <w:iCs/>
          <w:spacing w:val="-2"/>
          <w:sz w:val="28"/>
        </w:rPr>
      </w:pPr>
      <w:r w:rsidRPr="00187353">
        <w:rPr>
          <w:bCs/>
          <w:color w:val="221F1F"/>
          <w:sz w:val="28"/>
          <w:szCs w:val="28"/>
        </w:rPr>
        <w:t>Table 2.1 shows the project plan and schedule for the</w:t>
      </w:r>
      <w:r w:rsidR="00126A54">
        <w:rPr>
          <w:i/>
          <w:spacing w:val="-2"/>
          <w:sz w:val="28"/>
        </w:rPr>
        <w:t xml:space="preserve"> </w:t>
      </w:r>
      <w:r w:rsidR="00126A54" w:rsidRPr="00126A54">
        <w:rPr>
          <w:iCs/>
          <w:spacing w:val="-2"/>
          <w:sz w:val="28"/>
        </w:rPr>
        <w:t>Lost and found boar</w:t>
      </w:r>
    </w:p>
    <w:p w14:paraId="51C54DA7" w14:textId="5C3B2CFE" w:rsidR="00126A54" w:rsidRPr="00126A54" w:rsidRDefault="00126A54" w:rsidP="00126A54">
      <w:pPr>
        <w:spacing w:before="303"/>
        <w:ind w:left="629" w:right="630"/>
        <w:jc w:val="center"/>
        <w:rPr>
          <w:iCs/>
          <w:spacing w:val="-2"/>
          <w:sz w:val="28"/>
          <w:rtl/>
        </w:rPr>
      </w:pPr>
      <w:r w:rsidRPr="00126A54">
        <w:rPr>
          <w:iCs/>
          <w:sz w:val="28"/>
        </w:rPr>
        <w:t xml:space="preserve"> </w:t>
      </w:r>
      <w:r w:rsidR="00187353" w:rsidRPr="00126A54">
        <w:rPr>
          <w:bCs/>
          <w:iCs/>
          <w:color w:val="221F1F"/>
          <w:sz w:val="28"/>
          <w:szCs w:val="28"/>
        </w:rPr>
        <w:t>system,</w:t>
      </w:r>
      <w:r w:rsidR="00187353" w:rsidRPr="00126A54">
        <w:rPr>
          <w:bCs/>
          <w:color w:val="221F1F"/>
          <w:sz w:val="28"/>
          <w:szCs w:val="28"/>
        </w:rPr>
        <w:t xml:space="preserve"> outlining the main phases from requirements gathering to final </w:t>
      </w:r>
    </w:p>
    <w:p w14:paraId="6A5D3908" w14:textId="3243334B" w:rsidR="00126A54" w:rsidRDefault="00187353" w:rsidP="00187353">
      <w:pPr>
        <w:pStyle w:val="ListParagraph"/>
        <w:tabs>
          <w:tab w:val="left" w:pos="2278"/>
        </w:tabs>
        <w:spacing w:before="0" w:line="368" w:lineRule="exact"/>
        <w:ind w:firstLine="0"/>
        <w:rPr>
          <w:bCs/>
          <w:color w:val="221F1F"/>
          <w:sz w:val="28"/>
          <w:szCs w:val="28"/>
          <w:rtl/>
        </w:rPr>
      </w:pPr>
      <w:proofErr w:type="gramStart"/>
      <w:r w:rsidRPr="00187353">
        <w:rPr>
          <w:bCs/>
          <w:color w:val="221F1F"/>
          <w:sz w:val="28"/>
          <w:szCs w:val="28"/>
        </w:rPr>
        <w:t>documentation</w:t>
      </w:r>
      <w:r w:rsidR="00126A54">
        <w:rPr>
          <w:rFonts w:hint="cs"/>
          <w:bCs/>
          <w:color w:val="221F1F"/>
          <w:sz w:val="28"/>
          <w:szCs w:val="28"/>
          <w:rtl/>
        </w:rPr>
        <w:t xml:space="preserve"> </w:t>
      </w:r>
      <w:r w:rsidR="00126A54">
        <w:rPr>
          <w:bCs/>
          <w:color w:val="221F1F"/>
          <w:sz w:val="28"/>
          <w:szCs w:val="28"/>
        </w:rPr>
        <w:t>,</w:t>
      </w:r>
      <w:r w:rsidRPr="00187353">
        <w:rPr>
          <w:bCs/>
          <w:color w:val="221F1F"/>
          <w:sz w:val="28"/>
          <w:szCs w:val="28"/>
        </w:rPr>
        <w:t>The</w:t>
      </w:r>
      <w:proofErr w:type="gramEnd"/>
      <w:r w:rsidRPr="00187353">
        <w:rPr>
          <w:bCs/>
          <w:color w:val="221F1F"/>
          <w:sz w:val="28"/>
          <w:szCs w:val="28"/>
        </w:rPr>
        <w:t xml:space="preserve"> table includes five key phases, each containing </w:t>
      </w:r>
    </w:p>
    <w:p w14:paraId="2F5CB945" w14:textId="77777777" w:rsidR="00126A54" w:rsidRDefault="00187353" w:rsidP="00187353">
      <w:pPr>
        <w:pStyle w:val="ListParagraph"/>
        <w:tabs>
          <w:tab w:val="left" w:pos="2278"/>
        </w:tabs>
        <w:spacing w:before="0" w:line="368" w:lineRule="exact"/>
        <w:ind w:firstLine="0"/>
        <w:rPr>
          <w:bCs/>
          <w:color w:val="221F1F"/>
          <w:sz w:val="28"/>
          <w:szCs w:val="28"/>
          <w:rtl/>
        </w:rPr>
      </w:pPr>
      <w:r w:rsidRPr="00187353">
        <w:rPr>
          <w:bCs/>
          <w:color w:val="221F1F"/>
          <w:sz w:val="28"/>
          <w:szCs w:val="28"/>
        </w:rPr>
        <w:t xml:space="preserve">specific activities to achieve the project </w:t>
      </w:r>
      <w:proofErr w:type="spellStart"/>
      <w:proofErr w:type="gramStart"/>
      <w:r w:rsidRPr="00187353">
        <w:rPr>
          <w:bCs/>
          <w:color w:val="221F1F"/>
          <w:sz w:val="28"/>
          <w:szCs w:val="28"/>
        </w:rPr>
        <w:t>objectives.It</w:t>
      </w:r>
      <w:proofErr w:type="spellEnd"/>
      <w:proofErr w:type="gramEnd"/>
      <w:r w:rsidRPr="00187353">
        <w:rPr>
          <w:bCs/>
          <w:color w:val="221F1F"/>
          <w:sz w:val="28"/>
          <w:szCs w:val="28"/>
        </w:rPr>
        <w:t xml:space="preserve"> also presents the</w:t>
      </w:r>
    </w:p>
    <w:p w14:paraId="0BEDEBAF" w14:textId="77777777" w:rsidR="00126A54" w:rsidRDefault="00187353" w:rsidP="00187353">
      <w:pPr>
        <w:pStyle w:val="ListParagraph"/>
        <w:tabs>
          <w:tab w:val="left" w:pos="2278"/>
        </w:tabs>
        <w:spacing w:before="0" w:line="368" w:lineRule="exact"/>
        <w:ind w:firstLine="0"/>
        <w:rPr>
          <w:bCs/>
          <w:color w:val="221F1F"/>
          <w:sz w:val="28"/>
          <w:szCs w:val="28"/>
          <w:rtl/>
        </w:rPr>
      </w:pPr>
      <w:r w:rsidRPr="00187353">
        <w:rPr>
          <w:bCs/>
          <w:color w:val="221F1F"/>
          <w:sz w:val="28"/>
          <w:szCs w:val="28"/>
        </w:rPr>
        <w:t xml:space="preserve"> start and end dates for each phase, with a duration of one week per stage.</w:t>
      </w:r>
      <w:r w:rsidRPr="00187353">
        <w:rPr>
          <w:bCs/>
          <w:color w:val="221F1F"/>
          <w:sz w:val="28"/>
          <w:szCs w:val="28"/>
        </w:rPr>
        <w:br/>
        <w:t xml:space="preserve">Through this table, the workflow and time allocation between tasks can be </w:t>
      </w:r>
    </w:p>
    <w:p w14:paraId="3834EC4F" w14:textId="77777777" w:rsidR="00126A54" w:rsidRDefault="00187353" w:rsidP="00187353">
      <w:pPr>
        <w:pStyle w:val="ListParagraph"/>
        <w:tabs>
          <w:tab w:val="left" w:pos="2278"/>
        </w:tabs>
        <w:spacing w:before="0" w:line="368" w:lineRule="exact"/>
        <w:ind w:firstLine="0"/>
        <w:rPr>
          <w:bCs/>
          <w:color w:val="221F1F"/>
          <w:sz w:val="28"/>
          <w:szCs w:val="28"/>
          <w:rtl/>
        </w:rPr>
      </w:pPr>
      <w:r w:rsidRPr="00187353">
        <w:rPr>
          <w:bCs/>
          <w:color w:val="221F1F"/>
          <w:sz w:val="28"/>
          <w:szCs w:val="28"/>
        </w:rPr>
        <w:t xml:space="preserve">clearly </w:t>
      </w:r>
      <w:proofErr w:type="spellStart"/>
      <w:proofErr w:type="gramStart"/>
      <w:r w:rsidRPr="00187353">
        <w:rPr>
          <w:bCs/>
          <w:color w:val="221F1F"/>
          <w:sz w:val="28"/>
          <w:szCs w:val="28"/>
        </w:rPr>
        <w:t>tracked.This</w:t>
      </w:r>
      <w:proofErr w:type="spellEnd"/>
      <w:proofErr w:type="gramEnd"/>
      <w:r w:rsidRPr="00187353">
        <w:rPr>
          <w:bCs/>
          <w:color w:val="221F1F"/>
          <w:sz w:val="28"/>
          <w:szCs w:val="28"/>
        </w:rPr>
        <w:t xml:space="preserve"> structured planning helps ensure that the project is </w:t>
      </w:r>
    </w:p>
    <w:p w14:paraId="1F7D1239" w14:textId="1B877F8C" w:rsidR="00187353" w:rsidRPr="00187353" w:rsidRDefault="00187353" w:rsidP="00187353">
      <w:pPr>
        <w:pStyle w:val="ListParagraph"/>
        <w:tabs>
          <w:tab w:val="left" w:pos="2278"/>
        </w:tabs>
        <w:spacing w:before="0" w:line="368" w:lineRule="exact"/>
        <w:ind w:firstLine="0"/>
        <w:rPr>
          <w:bCs/>
          <w:color w:val="221F1F"/>
          <w:sz w:val="28"/>
          <w:szCs w:val="28"/>
        </w:rPr>
      </w:pPr>
      <w:r w:rsidRPr="00187353">
        <w:rPr>
          <w:bCs/>
          <w:color w:val="221F1F"/>
          <w:sz w:val="28"/>
          <w:szCs w:val="28"/>
        </w:rPr>
        <w:t>completed efficiently and within the scheduled timeframe</w:t>
      </w:r>
    </w:p>
    <w:p w14:paraId="547E24DE" w14:textId="77777777" w:rsidR="00185CAC" w:rsidRDefault="00185CAC">
      <w:pPr>
        <w:pStyle w:val="BodyText"/>
        <w:rPr>
          <w:b/>
          <w:sz w:val="20"/>
        </w:rPr>
      </w:pPr>
    </w:p>
    <w:p w14:paraId="06592DFF" w14:textId="77777777" w:rsidR="00185CAC" w:rsidRDefault="00185CAC">
      <w:pPr>
        <w:pStyle w:val="BodyText"/>
        <w:spacing w:before="89" w:after="1"/>
        <w:rPr>
          <w:b/>
          <w:sz w:val="20"/>
        </w:rPr>
      </w:pPr>
    </w:p>
    <w:p w14:paraId="4438215E" w14:textId="77777777" w:rsidR="00126A54" w:rsidRDefault="00126A54" w:rsidP="00126A54">
      <w:pPr>
        <w:spacing w:before="303"/>
        <w:ind w:left="629" w:right="630"/>
        <w:jc w:val="center"/>
        <w:rPr>
          <w:i/>
          <w:sz w:val="28"/>
        </w:rPr>
      </w:pPr>
      <w:r>
        <w:rPr>
          <w:rFonts w:ascii="Calibri"/>
          <w:b/>
          <w:sz w:val="24"/>
        </w:rPr>
        <w:t>Table</w:t>
      </w:r>
      <w:r>
        <w:rPr>
          <w:rFonts w:ascii="Calibri"/>
          <w:b/>
          <w:spacing w:val="-5"/>
          <w:sz w:val="24"/>
        </w:rPr>
        <w:t xml:space="preserve"> </w:t>
      </w:r>
      <w:r>
        <w:rPr>
          <w:rFonts w:ascii="Calibri"/>
          <w:b/>
          <w:sz w:val="24"/>
        </w:rPr>
        <w:t>2.1:</w:t>
      </w:r>
      <w:r>
        <w:rPr>
          <w:rFonts w:ascii="Calibri"/>
          <w:b/>
          <w:spacing w:val="-4"/>
          <w:sz w:val="24"/>
        </w:rPr>
        <w:t xml:space="preserve"> </w:t>
      </w:r>
      <w:r>
        <w:rPr>
          <w:b/>
          <w:color w:val="221F1F"/>
          <w:sz w:val="24"/>
        </w:rPr>
        <w:t>Project Plan</w:t>
      </w:r>
      <w:r>
        <w:rPr>
          <w:b/>
          <w:color w:val="221F1F"/>
          <w:spacing w:val="-1"/>
          <w:sz w:val="24"/>
        </w:rPr>
        <w:t xml:space="preserve"> </w:t>
      </w:r>
      <w:r>
        <w:rPr>
          <w:b/>
          <w:color w:val="221F1F"/>
          <w:sz w:val="24"/>
        </w:rPr>
        <w:t>and</w:t>
      </w:r>
      <w:r>
        <w:rPr>
          <w:b/>
          <w:color w:val="221F1F"/>
          <w:spacing w:val="-1"/>
          <w:sz w:val="24"/>
        </w:rPr>
        <w:t xml:space="preserve"> </w:t>
      </w:r>
      <w:r>
        <w:rPr>
          <w:b/>
          <w:color w:val="221F1F"/>
          <w:sz w:val="24"/>
        </w:rPr>
        <w:t>Schedule</w:t>
      </w:r>
      <w:r>
        <w:rPr>
          <w:b/>
          <w:color w:val="221F1F"/>
          <w:spacing w:val="-2"/>
          <w:sz w:val="24"/>
        </w:rPr>
        <w:t xml:space="preserve"> </w:t>
      </w:r>
      <w:proofErr w:type="gramStart"/>
      <w:r>
        <w:rPr>
          <w:b/>
          <w:color w:val="221F1F"/>
          <w:sz w:val="24"/>
        </w:rPr>
        <w:t>for</w:t>
      </w:r>
      <w:r>
        <w:rPr>
          <w:i/>
          <w:spacing w:val="-2"/>
          <w:sz w:val="28"/>
        </w:rPr>
        <w:t xml:space="preserve">  </w:t>
      </w:r>
      <w:r w:rsidRPr="00126A54">
        <w:rPr>
          <w:iCs/>
          <w:spacing w:val="-2"/>
          <w:sz w:val="28"/>
        </w:rPr>
        <w:t>Lost</w:t>
      </w:r>
      <w:proofErr w:type="gramEnd"/>
      <w:r w:rsidRPr="00126A54">
        <w:rPr>
          <w:iCs/>
          <w:spacing w:val="-2"/>
          <w:sz w:val="28"/>
        </w:rPr>
        <w:t xml:space="preserve"> and found board</w:t>
      </w:r>
    </w:p>
    <w:p w14:paraId="5B23FC03" w14:textId="77777777" w:rsidR="00126A54" w:rsidRDefault="00126A54">
      <w:pPr>
        <w:pStyle w:val="BodyText"/>
        <w:spacing w:before="89" w:after="1"/>
        <w:rPr>
          <w:b/>
          <w:sz w:val="20"/>
        </w:rPr>
      </w:pPr>
    </w:p>
    <w:p w14:paraId="0D0CEEF7" w14:textId="77777777" w:rsidR="00126A54" w:rsidRDefault="00126A54">
      <w:pPr>
        <w:pStyle w:val="BodyText"/>
        <w:spacing w:before="89" w:after="1"/>
        <w:rPr>
          <w:b/>
          <w:sz w:val="20"/>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64"/>
        <w:gridCol w:w="2417"/>
        <w:gridCol w:w="1872"/>
        <w:gridCol w:w="1780"/>
        <w:gridCol w:w="1964"/>
      </w:tblGrid>
      <w:tr w:rsidR="00185CAC" w14:paraId="41A27D56" w14:textId="77777777">
        <w:trPr>
          <w:trHeight w:val="975"/>
        </w:trPr>
        <w:tc>
          <w:tcPr>
            <w:tcW w:w="3564" w:type="dxa"/>
          </w:tcPr>
          <w:p w14:paraId="26463ED8" w14:textId="77777777" w:rsidR="00185CAC" w:rsidRDefault="00000000">
            <w:pPr>
              <w:pStyle w:val="TableParagraph"/>
              <w:rPr>
                <w:b/>
                <w:sz w:val="20"/>
              </w:rPr>
            </w:pPr>
            <w:r>
              <w:rPr>
                <w:b/>
                <w:spacing w:val="-2"/>
                <w:sz w:val="20"/>
              </w:rPr>
              <w:t>Phase</w:t>
            </w:r>
          </w:p>
        </w:tc>
        <w:tc>
          <w:tcPr>
            <w:tcW w:w="2417" w:type="dxa"/>
          </w:tcPr>
          <w:p w14:paraId="6FE5A893" w14:textId="77777777" w:rsidR="00185CAC" w:rsidRDefault="00000000">
            <w:pPr>
              <w:pStyle w:val="TableParagraph"/>
              <w:rPr>
                <w:b/>
                <w:sz w:val="20"/>
              </w:rPr>
            </w:pPr>
            <w:r>
              <w:rPr>
                <w:b/>
                <w:spacing w:val="-2"/>
                <w:sz w:val="20"/>
              </w:rPr>
              <w:t>Activities</w:t>
            </w:r>
          </w:p>
        </w:tc>
        <w:tc>
          <w:tcPr>
            <w:tcW w:w="1872" w:type="dxa"/>
          </w:tcPr>
          <w:p w14:paraId="588113E0" w14:textId="77777777" w:rsidR="00185CAC" w:rsidRDefault="00000000">
            <w:pPr>
              <w:pStyle w:val="TableParagraph"/>
              <w:ind w:left="106"/>
              <w:rPr>
                <w:b/>
                <w:sz w:val="20"/>
              </w:rPr>
            </w:pPr>
            <w:r>
              <w:rPr>
                <w:b/>
                <w:sz w:val="20"/>
              </w:rPr>
              <w:t>Start</w:t>
            </w:r>
            <w:r>
              <w:rPr>
                <w:b/>
                <w:spacing w:val="-4"/>
                <w:sz w:val="20"/>
              </w:rPr>
              <w:t xml:space="preserve"> Date</w:t>
            </w:r>
          </w:p>
        </w:tc>
        <w:tc>
          <w:tcPr>
            <w:tcW w:w="1780" w:type="dxa"/>
          </w:tcPr>
          <w:p w14:paraId="6AE4579B" w14:textId="77777777" w:rsidR="00185CAC" w:rsidRDefault="00000000">
            <w:pPr>
              <w:pStyle w:val="TableParagraph"/>
              <w:ind w:left="106"/>
              <w:rPr>
                <w:b/>
                <w:sz w:val="20"/>
              </w:rPr>
            </w:pPr>
            <w:r>
              <w:rPr>
                <w:b/>
                <w:sz w:val="20"/>
              </w:rPr>
              <w:t>End</w:t>
            </w:r>
            <w:r>
              <w:rPr>
                <w:b/>
                <w:spacing w:val="-4"/>
                <w:sz w:val="20"/>
              </w:rPr>
              <w:t xml:space="preserve"> Date</w:t>
            </w:r>
          </w:p>
        </w:tc>
        <w:tc>
          <w:tcPr>
            <w:tcW w:w="1964" w:type="dxa"/>
          </w:tcPr>
          <w:p w14:paraId="5501D057" w14:textId="77777777" w:rsidR="00185CAC" w:rsidRDefault="00000000">
            <w:pPr>
              <w:pStyle w:val="TableParagraph"/>
              <w:rPr>
                <w:b/>
                <w:sz w:val="20"/>
              </w:rPr>
            </w:pPr>
            <w:r>
              <w:rPr>
                <w:b/>
                <w:spacing w:val="-2"/>
                <w:sz w:val="20"/>
              </w:rPr>
              <w:t>Duration</w:t>
            </w:r>
          </w:p>
        </w:tc>
      </w:tr>
      <w:tr w:rsidR="00185CAC" w14:paraId="3C03BF68" w14:textId="77777777">
        <w:trPr>
          <w:trHeight w:val="1787"/>
        </w:trPr>
        <w:tc>
          <w:tcPr>
            <w:tcW w:w="3564" w:type="dxa"/>
          </w:tcPr>
          <w:p w14:paraId="11AF1D05" w14:textId="77777777" w:rsidR="00185CAC" w:rsidRDefault="00000000">
            <w:pPr>
              <w:pStyle w:val="TableParagraph"/>
              <w:spacing w:line="229" w:lineRule="exact"/>
              <w:rPr>
                <w:b/>
                <w:sz w:val="20"/>
              </w:rPr>
            </w:pPr>
            <w:r>
              <w:rPr>
                <w:b/>
                <w:sz w:val="20"/>
              </w:rPr>
              <w:t>Phase</w:t>
            </w:r>
            <w:r>
              <w:rPr>
                <w:b/>
                <w:spacing w:val="-7"/>
                <w:sz w:val="20"/>
              </w:rPr>
              <w:t xml:space="preserve"> </w:t>
            </w:r>
            <w:r>
              <w:rPr>
                <w:b/>
                <w:sz w:val="20"/>
              </w:rPr>
              <w:t>1:</w:t>
            </w:r>
            <w:r>
              <w:rPr>
                <w:b/>
                <w:spacing w:val="-9"/>
                <w:sz w:val="20"/>
              </w:rPr>
              <w:t xml:space="preserve"> </w:t>
            </w:r>
            <w:r>
              <w:rPr>
                <w:b/>
                <w:sz w:val="20"/>
              </w:rPr>
              <w:t>Requirements</w:t>
            </w:r>
            <w:r>
              <w:rPr>
                <w:b/>
                <w:spacing w:val="-5"/>
                <w:sz w:val="20"/>
              </w:rPr>
              <w:t xml:space="preserve"> </w:t>
            </w:r>
            <w:r>
              <w:rPr>
                <w:b/>
                <w:spacing w:val="-2"/>
                <w:sz w:val="20"/>
              </w:rPr>
              <w:t>Gathering</w:t>
            </w:r>
          </w:p>
        </w:tc>
        <w:tc>
          <w:tcPr>
            <w:tcW w:w="2417" w:type="dxa"/>
          </w:tcPr>
          <w:p w14:paraId="05F8F4F4" w14:textId="77777777" w:rsidR="00185CAC" w:rsidRDefault="00000000">
            <w:pPr>
              <w:pStyle w:val="TableParagraph"/>
              <w:numPr>
                <w:ilvl w:val="0"/>
                <w:numId w:val="3"/>
              </w:numPr>
              <w:tabs>
                <w:tab w:val="left" w:pos="531"/>
              </w:tabs>
              <w:spacing w:line="229" w:lineRule="exact"/>
              <w:ind w:hanging="424"/>
              <w:rPr>
                <w:sz w:val="20"/>
              </w:rPr>
            </w:pPr>
            <w:r>
              <w:rPr>
                <w:sz w:val="20"/>
              </w:rPr>
              <w:t>Problem</w:t>
            </w:r>
            <w:r>
              <w:rPr>
                <w:spacing w:val="-8"/>
                <w:sz w:val="20"/>
              </w:rPr>
              <w:t xml:space="preserve"> </w:t>
            </w:r>
            <w:r>
              <w:rPr>
                <w:spacing w:val="-2"/>
                <w:sz w:val="20"/>
              </w:rPr>
              <w:t>Statement</w:t>
            </w:r>
          </w:p>
          <w:p w14:paraId="3AD9E798" w14:textId="77777777" w:rsidR="00185CAC" w:rsidRDefault="00000000">
            <w:pPr>
              <w:pStyle w:val="TableParagraph"/>
              <w:numPr>
                <w:ilvl w:val="0"/>
                <w:numId w:val="3"/>
              </w:numPr>
              <w:tabs>
                <w:tab w:val="left" w:pos="531"/>
              </w:tabs>
              <w:spacing w:before="34"/>
              <w:ind w:hanging="424"/>
              <w:rPr>
                <w:sz w:val="20"/>
              </w:rPr>
            </w:pPr>
            <w:r>
              <w:rPr>
                <w:sz w:val="20"/>
              </w:rPr>
              <w:t>Business</w:t>
            </w:r>
            <w:r>
              <w:rPr>
                <w:spacing w:val="-9"/>
                <w:sz w:val="20"/>
              </w:rPr>
              <w:t xml:space="preserve"> </w:t>
            </w:r>
            <w:r>
              <w:rPr>
                <w:spacing w:val="-4"/>
                <w:sz w:val="20"/>
              </w:rPr>
              <w:t>Case</w:t>
            </w:r>
          </w:p>
          <w:p w14:paraId="5496797A" w14:textId="77777777" w:rsidR="00185CAC" w:rsidRDefault="00000000">
            <w:pPr>
              <w:pStyle w:val="TableParagraph"/>
              <w:numPr>
                <w:ilvl w:val="0"/>
                <w:numId w:val="3"/>
              </w:numPr>
              <w:tabs>
                <w:tab w:val="left" w:pos="531"/>
              </w:tabs>
              <w:spacing w:before="34"/>
              <w:ind w:hanging="424"/>
              <w:rPr>
                <w:sz w:val="20"/>
              </w:rPr>
            </w:pPr>
            <w:r>
              <w:rPr>
                <w:spacing w:val="-2"/>
                <w:sz w:val="20"/>
              </w:rPr>
              <w:t>Scope</w:t>
            </w:r>
          </w:p>
          <w:p w14:paraId="2BBF0D32" w14:textId="77777777" w:rsidR="00185CAC" w:rsidRDefault="00000000">
            <w:pPr>
              <w:pStyle w:val="TableParagraph"/>
              <w:numPr>
                <w:ilvl w:val="0"/>
                <w:numId w:val="3"/>
              </w:numPr>
              <w:tabs>
                <w:tab w:val="left" w:pos="531"/>
              </w:tabs>
              <w:spacing w:before="36"/>
              <w:ind w:hanging="424"/>
              <w:rPr>
                <w:sz w:val="20"/>
              </w:rPr>
            </w:pPr>
            <w:r>
              <w:rPr>
                <w:spacing w:val="-2"/>
                <w:sz w:val="20"/>
              </w:rPr>
              <w:t>Goals</w:t>
            </w:r>
          </w:p>
          <w:p w14:paraId="5B6A02C4" w14:textId="77777777" w:rsidR="00185CAC" w:rsidRDefault="00000000">
            <w:pPr>
              <w:pStyle w:val="TableParagraph"/>
              <w:numPr>
                <w:ilvl w:val="0"/>
                <w:numId w:val="3"/>
              </w:numPr>
              <w:tabs>
                <w:tab w:val="left" w:pos="531"/>
              </w:tabs>
              <w:spacing w:before="34" w:line="276" w:lineRule="auto"/>
              <w:ind w:right="763"/>
              <w:rPr>
                <w:b/>
                <w:sz w:val="20"/>
              </w:rPr>
            </w:pPr>
            <w:r>
              <w:rPr>
                <w:spacing w:val="-2"/>
                <w:sz w:val="20"/>
              </w:rPr>
              <w:t>Functional Requirements</w:t>
            </w:r>
          </w:p>
        </w:tc>
        <w:tc>
          <w:tcPr>
            <w:tcW w:w="1872" w:type="dxa"/>
          </w:tcPr>
          <w:p w14:paraId="0CF8FD9C" w14:textId="0E5C321E" w:rsidR="00185CAC" w:rsidRDefault="00B66888">
            <w:pPr>
              <w:pStyle w:val="TableParagraph"/>
              <w:spacing w:line="229" w:lineRule="exact"/>
              <w:ind w:left="106"/>
              <w:rPr>
                <w:sz w:val="20"/>
              </w:rPr>
            </w:pPr>
            <w:r>
              <w:rPr>
                <w:spacing w:val="-2"/>
                <w:sz w:val="20"/>
              </w:rPr>
              <w:t>4/11/2025</w:t>
            </w:r>
          </w:p>
        </w:tc>
        <w:tc>
          <w:tcPr>
            <w:tcW w:w="1780" w:type="dxa"/>
          </w:tcPr>
          <w:p w14:paraId="47260C6F" w14:textId="0B0843FB" w:rsidR="00185CAC" w:rsidRDefault="00B66888">
            <w:pPr>
              <w:pStyle w:val="TableParagraph"/>
              <w:spacing w:line="229" w:lineRule="exact"/>
              <w:ind w:left="106"/>
              <w:rPr>
                <w:sz w:val="20"/>
              </w:rPr>
            </w:pPr>
            <w:r>
              <w:rPr>
                <w:spacing w:val="-2"/>
                <w:sz w:val="20"/>
              </w:rPr>
              <w:t>12/11/2025</w:t>
            </w:r>
          </w:p>
        </w:tc>
        <w:tc>
          <w:tcPr>
            <w:tcW w:w="1964" w:type="dxa"/>
          </w:tcPr>
          <w:p w14:paraId="19B7D219" w14:textId="77777777" w:rsidR="00185CAC" w:rsidRDefault="00000000">
            <w:pPr>
              <w:pStyle w:val="TableParagraph"/>
              <w:spacing w:line="229" w:lineRule="exact"/>
              <w:rPr>
                <w:sz w:val="20"/>
              </w:rPr>
            </w:pPr>
            <w:r>
              <w:rPr>
                <w:sz w:val="20"/>
              </w:rPr>
              <w:t>1</w:t>
            </w:r>
            <w:r>
              <w:rPr>
                <w:spacing w:val="-2"/>
                <w:sz w:val="20"/>
              </w:rPr>
              <w:t xml:space="preserve"> </w:t>
            </w:r>
            <w:r>
              <w:rPr>
                <w:spacing w:val="-4"/>
                <w:sz w:val="20"/>
              </w:rPr>
              <w:t>week</w:t>
            </w:r>
          </w:p>
        </w:tc>
      </w:tr>
      <w:tr w:rsidR="00185CAC" w14:paraId="6737AC5C" w14:textId="77777777">
        <w:trPr>
          <w:trHeight w:val="2050"/>
        </w:trPr>
        <w:tc>
          <w:tcPr>
            <w:tcW w:w="3564" w:type="dxa"/>
          </w:tcPr>
          <w:p w14:paraId="76D2C6B4" w14:textId="77777777" w:rsidR="00185CAC" w:rsidRDefault="00000000">
            <w:pPr>
              <w:pStyle w:val="TableParagraph"/>
              <w:rPr>
                <w:b/>
                <w:sz w:val="20"/>
              </w:rPr>
            </w:pPr>
            <w:r>
              <w:rPr>
                <w:b/>
                <w:sz w:val="20"/>
              </w:rPr>
              <w:t>Phase</w:t>
            </w:r>
            <w:r>
              <w:rPr>
                <w:b/>
                <w:spacing w:val="-5"/>
                <w:sz w:val="20"/>
              </w:rPr>
              <w:t xml:space="preserve"> </w:t>
            </w:r>
            <w:r>
              <w:rPr>
                <w:b/>
                <w:sz w:val="20"/>
              </w:rPr>
              <w:t>2:</w:t>
            </w:r>
            <w:r>
              <w:rPr>
                <w:b/>
                <w:spacing w:val="-6"/>
                <w:sz w:val="20"/>
              </w:rPr>
              <w:t xml:space="preserve"> </w:t>
            </w:r>
            <w:r>
              <w:rPr>
                <w:b/>
                <w:sz w:val="20"/>
              </w:rPr>
              <w:t>System</w:t>
            </w:r>
            <w:r>
              <w:rPr>
                <w:b/>
                <w:spacing w:val="-3"/>
                <w:sz w:val="20"/>
              </w:rPr>
              <w:t xml:space="preserve"> </w:t>
            </w:r>
            <w:r>
              <w:rPr>
                <w:b/>
                <w:spacing w:val="-2"/>
                <w:sz w:val="20"/>
              </w:rPr>
              <w:t>Design</w:t>
            </w:r>
          </w:p>
        </w:tc>
        <w:tc>
          <w:tcPr>
            <w:tcW w:w="2417" w:type="dxa"/>
          </w:tcPr>
          <w:p w14:paraId="0F1DE400" w14:textId="77777777" w:rsidR="00185CAC" w:rsidRDefault="00000000">
            <w:pPr>
              <w:pStyle w:val="TableParagraph"/>
              <w:numPr>
                <w:ilvl w:val="0"/>
                <w:numId w:val="4"/>
              </w:numPr>
              <w:tabs>
                <w:tab w:val="left" w:pos="531"/>
              </w:tabs>
              <w:ind w:hanging="424"/>
              <w:rPr>
                <w:sz w:val="20"/>
              </w:rPr>
            </w:pPr>
            <w:proofErr w:type="spellStart"/>
            <w:r>
              <w:rPr>
                <w:sz w:val="20"/>
              </w:rPr>
              <w:t>UseCase</w:t>
            </w:r>
            <w:proofErr w:type="spellEnd"/>
            <w:r>
              <w:rPr>
                <w:spacing w:val="-8"/>
                <w:sz w:val="20"/>
              </w:rPr>
              <w:t xml:space="preserve"> </w:t>
            </w:r>
            <w:r>
              <w:rPr>
                <w:spacing w:val="-2"/>
                <w:sz w:val="20"/>
              </w:rPr>
              <w:t>Diagram</w:t>
            </w:r>
          </w:p>
          <w:p w14:paraId="08C08A2D" w14:textId="77777777" w:rsidR="00185CAC" w:rsidRDefault="00000000">
            <w:pPr>
              <w:pStyle w:val="TableParagraph"/>
              <w:numPr>
                <w:ilvl w:val="0"/>
                <w:numId w:val="4"/>
              </w:numPr>
              <w:tabs>
                <w:tab w:val="left" w:pos="531"/>
              </w:tabs>
              <w:spacing w:before="34"/>
              <w:ind w:hanging="424"/>
              <w:rPr>
                <w:sz w:val="20"/>
              </w:rPr>
            </w:pPr>
            <w:r>
              <w:rPr>
                <w:sz w:val="20"/>
              </w:rPr>
              <w:t>Iser</w:t>
            </w:r>
            <w:r>
              <w:rPr>
                <w:spacing w:val="-3"/>
                <w:sz w:val="20"/>
              </w:rPr>
              <w:t xml:space="preserve"> </w:t>
            </w:r>
            <w:r>
              <w:rPr>
                <w:spacing w:val="-2"/>
                <w:sz w:val="20"/>
              </w:rPr>
              <w:t>Interface</w:t>
            </w:r>
          </w:p>
          <w:p w14:paraId="5D81A056" w14:textId="77777777" w:rsidR="00185CAC" w:rsidRDefault="00000000">
            <w:pPr>
              <w:pStyle w:val="TableParagraph"/>
              <w:numPr>
                <w:ilvl w:val="0"/>
                <w:numId w:val="4"/>
              </w:numPr>
              <w:tabs>
                <w:tab w:val="left" w:pos="531"/>
              </w:tabs>
              <w:spacing w:before="34"/>
              <w:ind w:hanging="424"/>
              <w:rPr>
                <w:sz w:val="20"/>
              </w:rPr>
            </w:pPr>
            <w:r>
              <w:rPr>
                <w:sz w:val="20"/>
              </w:rPr>
              <w:t>ER</w:t>
            </w:r>
            <w:r>
              <w:rPr>
                <w:spacing w:val="-4"/>
                <w:sz w:val="20"/>
              </w:rPr>
              <w:t xml:space="preserve"> </w:t>
            </w:r>
            <w:r>
              <w:rPr>
                <w:spacing w:val="-2"/>
                <w:sz w:val="20"/>
              </w:rPr>
              <w:t>Diagram</w:t>
            </w:r>
          </w:p>
          <w:p w14:paraId="50F0E1BA" w14:textId="77777777" w:rsidR="00185CAC" w:rsidRDefault="00000000">
            <w:pPr>
              <w:pStyle w:val="TableParagraph"/>
              <w:numPr>
                <w:ilvl w:val="0"/>
                <w:numId w:val="4"/>
              </w:numPr>
              <w:tabs>
                <w:tab w:val="left" w:pos="531"/>
              </w:tabs>
              <w:spacing w:before="34"/>
              <w:ind w:hanging="424"/>
              <w:rPr>
                <w:sz w:val="20"/>
              </w:rPr>
            </w:pPr>
            <w:r>
              <w:rPr>
                <w:spacing w:val="-2"/>
                <w:sz w:val="20"/>
              </w:rPr>
              <w:t>System</w:t>
            </w:r>
          </w:p>
          <w:p w14:paraId="44107848" w14:textId="77777777" w:rsidR="00185CAC" w:rsidRDefault="00000000">
            <w:pPr>
              <w:pStyle w:val="TableParagraph"/>
              <w:numPr>
                <w:ilvl w:val="0"/>
                <w:numId w:val="4"/>
              </w:numPr>
              <w:tabs>
                <w:tab w:val="left" w:pos="531"/>
              </w:tabs>
              <w:spacing w:before="34"/>
              <w:ind w:hanging="424"/>
              <w:rPr>
                <w:sz w:val="20"/>
              </w:rPr>
            </w:pPr>
            <w:r>
              <w:rPr>
                <w:spacing w:val="-2"/>
                <w:sz w:val="20"/>
              </w:rPr>
              <w:t>Architecture</w:t>
            </w:r>
            <w:r>
              <w:rPr>
                <w:spacing w:val="10"/>
                <w:sz w:val="20"/>
              </w:rPr>
              <w:t xml:space="preserve"> </w:t>
            </w:r>
            <w:r>
              <w:rPr>
                <w:spacing w:val="-2"/>
                <w:sz w:val="20"/>
              </w:rPr>
              <w:t>(MVC)</w:t>
            </w:r>
          </w:p>
          <w:p w14:paraId="46E34895" w14:textId="77777777" w:rsidR="00185CAC" w:rsidRDefault="00000000">
            <w:pPr>
              <w:pStyle w:val="TableParagraph"/>
              <w:numPr>
                <w:ilvl w:val="0"/>
                <w:numId w:val="4"/>
              </w:numPr>
              <w:tabs>
                <w:tab w:val="left" w:pos="531"/>
              </w:tabs>
              <w:spacing w:before="36"/>
              <w:ind w:hanging="424"/>
              <w:rPr>
                <w:sz w:val="20"/>
              </w:rPr>
            </w:pPr>
            <w:r>
              <w:rPr>
                <w:sz w:val="20"/>
              </w:rPr>
              <w:t>Gantt</w:t>
            </w:r>
            <w:r>
              <w:rPr>
                <w:spacing w:val="-6"/>
                <w:sz w:val="20"/>
              </w:rPr>
              <w:t xml:space="preserve"> </w:t>
            </w:r>
            <w:r>
              <w:rPr>
                <w:spacing w:val="-2"/>
                <w:sz w:val="20"/>
              </w:rPr>
              <w:t>Chart</w:t>
            </w:r>
          </w:p>
          <w:p w14:paraId="18646196" w14:textId="77777777" w:rsidR="00185CAC" w:rsidRDefault="00000000">
            <w:pPr>
              <w:pStyle w:val="TableParagraph"/>
              <w:numPr>
                <w:ilvl w:val="0"/>
                <w:numId w:val="4"/>
              </w:numPr>
              <w:tabs>
                <w:tab w:val="left" w:pos="531"/>
              </w:tabs>
              <w:spacing w:before="34"/>
              <w:ind w:hanging="424"/>
              <w:rPr>
                <w:sz w:val="20"/>
              </w:rPr>
            </w:pPr>
            <w:r>
              <w:rPr>
                <w:sz w:val="20"/>
              </w:rPr>
              <w:t>Class</w:t>
            </w:r>
            <w:r>
              <w:rPr>
                <w:spacing w:val="-4"/>
                <w:sz w:val="20"/>
              </w:rPr>
              <w:t xml:space="preserve"> </w:t>
            </w:r>
            <w:r>
              <w:rPr>
                <w:spacing w:val="-2"/>
                <w:sz w:val="20"/>
              </w:rPr>
              <w:t>Diagram</w:t>
            </w:r>
          </w:p>
        </w:tc>
        <w:tc>
          <w:tcPr>
            <w:tcW w:w="1872" w:type="dxa"/>
          </w:tcPr>
          <w:p w14:paraId="5E0068B8" w14:textId="77777777" w:rsidR="00185CAC" w:rsidRDefault="00000000">
            <w:pPr>
              <w:pStyle w:val="TableParagraph"/>
              <w:ind w:left="106"/>
              <w:rPr>
                <w:sz w:val="20"/>
              </w:rPr>
            </w:pPr>
            <w:r>
              <w:rPr>
                <w:spacing w:val="-2"/>
                <w:sz w:val="20"/>
              </w:rPr>
              <w:t>24/7/2025</w:t>
            </w:r>
          </w:p>
        </w:tc>
        <w:tc>
          <w:tcPr>
            <w:tcW w:w="1780" w:type="dxa"/>
          </w:tcPr>
          <w:p w14:paraId="50BE41A5" w14:textId="77777777" w:rsidR="00185CAC" w:rsidRDefault="00000000">
            <w:pPr>
              <w:pStyle w:val="TableParagraph"/>
              <w:ind w:left="106"/>
              <w:rPr>
                <w:sz w:val="20"/>
              </w:rPr>
            </w:pPr>
            <w:r>
              <w:rPr>
                <w:spacing w:val="-2"/>
                <w:sz w:val="20"/>
              </w:rPr>
              <w:t>3/8/2025</w:t>
            </w:r>
          </w:p>
        </w:tc>
        <w:tc>
          <w:tcPr>
            <w:tcW w:w="1964" w:type="dxa"/>
          </w:tcPr>
          <w:p w14:paraId="2DE938E0" w14:textId="77777777" w:rsidR="00185CAC" w:rsidRDefault="00000000">
            <w:pPr>
              <w:pStyle w:val="TableParagraph"/>
              <w:rPr>
                <w:sz w:val="20"/>
              </w:rPr>
            </w:pPr>
            <w:r>
              <w:rPr>
                <w:sz w:val="20"/>
              </w:rPr>
              <w:t>1</w:t>
            </w:r>
            <w:r>
              <w:rPr>
                <w:spacing w:val="-2"/>
                <w:sz w:val="20"/>
              </w:rPr>
              <w:t xml:space="preserve"> </w:t>
            </w:r>
            <w:r>
              <w:rPr>
                <w:spacing w:val="-4"/>
                <w:sz w:val="20"/>
              </w:rPr>
              <w:t>week</w:t>
            </w:r>
          </w:p>
        </w:tc>
      </w:tr>
      <w:tr w:rsidR="00185CAC" w14:paraId="6BDCCA14" w14:textId="77777777">
        <w:trPr>
          <w:trHeight w:val="1520"/>
        </w:trPr>
        <w:tc>
          <w:tcPr>
            <w:tcW w:w="3564" w:type="dxa"/>
          </w:tcPr>
          <w:p w14:paraId="5DDC2E18" w14:textId="77777777" w:rsidR="00185CAC" w:rsidRDefault="00000000">
            <w:pPr>
              <w:pStyle w:val="TableParagraph"/>
              <w:rPr>
                <w:b/>
                <w:sz w:val="20"/>
              </w:rPr>
            </w:pPr>
            <w:r>
              <w:rPr>
                <w:b/>
                <w:sz w:val="20"/>
              </w:rPr>
              <w:t>Phase</w:t>
            </w:r>
            <w:r>
              <w:rPr>
                <w:b/>
                <w:spacing w:val="-4"/>
                <w:sz w:val="20"/>
              </w:rPr>
              <w:t xml:space="preserve"> </w:t>
            </w:r>
            <w:r>
              <w:rPr>
                <w:b/>
                <w:sz w:val="20"/>
              </w:rPr>
              <w:t>3:</w:t>
            </w:r>
            <w:r>
              <w:rPr>
                <w:b/>
                <w:spacing w:val="-5"/>
                <w:sz w:val="20"/>
              </w:rPr>
              <w:t xml:space="preserve"> </w:t>
            </w:r>
            <w:r>
              <w:rPr>
                <w:b/>
                <w:spacing w:val="-2"/>
                <w:sz w:val="20"/>
              </w:rPr>
              <w:t>Implementation</w:t>
            </w:r>
          </w:p>
        </w:tc>
        <w:tc>
          <w:tcPr>
            <w:tcW w:w="2417" w:type="dxa"/>
          </w:tcPr>
          <w:p w14:paraId="62E14567" w14:textId="77777777" w:rsidR="00185CAC" w:rsidRDefault="00000000">
            <w:pPr>
              <w:pStyle w:val="TableParagraph"/>
              <w:numPr>
                <w:ilvl w:val="0"/>
                <w:numId w:val="5"/>
              </w:numPr>
              <w:tabs>
                <w:tab w:val="left" w:pos="531"/>
              </w:tabs>
              <w:ind w:right="840"/>
              <w:rPr>
                <w:sz w:val="20"/>
              </w:rPr>
            </w:pPr>
            <w:r>
              <w:rPr>
                <w:spacing w:val="-2"/>
                <w:sz w:val="20"/>
              </w:rPr>
              <w:t>Frontend development</w:t>
            </w:r>
          </w:p>
          <w:p w14:paraId="773075D4" w14:textId="77777777" w:rsidR="00185CAC" w:rsidRDefault="00000000">
            <w:pPr>
              <w:pStyle w:val="TableParagraph"/>
              <w:numPr>
                <w:ilvl w:val="0"/>
                <w:numId w:val="5"/>
              </w:numPr>
              <w:tabs>
                <w:tab w:val="left" w:pos="531"/>
              </w:tabs>
              <w:spacing w:before="200"/>
              <w:ind w:hanging="424"/>
              <w:rPr>
                <w:sz w:val="20"/>
              </w:rPr>
            </w:pPr>
            <w:r>
              <w:rPr>
                <w:sz w:val="20"/>
              </w:rPr>
              <w:t>Database</w:t>
            </w:r>
            <w:r>
              <w:rPr>
                <w:spacing w:val="-9"/>
                <w:sz w:val="20"/>
              </w:rPr>
              <w:t xml:space="preserve"> </w:t>
            </w:r>
            <w:r>
              <w:rPr>
                <w:spacing w:val="-2"/>
                <w:sz w:val="20"/>
              </w:rPr>
              <w:t>creation</w:t>
            </w:r>
          </w:p>
          <w:p w14:paraId="1925380F" w14:textId="77777777" w:rsidR="00185CAC" w:rsidRDefault="00000000">
            <w:pPr>
              <w:pStyle w:val="TableParagraph"/>
              <w:numPr>
                <w:ilvl w:val="0"/>
                <w:numId w:val="5"/>
              </w:numPr>
              <w:tabs>
                <w:tab w:val="left" w:pos="531"/>
              </w:tabs>
              <w:spacing w:before="200"/>
              <w:ind w:hanging="424"/>
              <w:rPr>
                <w:sz w:val="20"/>
              </w:rPr>
            </w:pPr>
            <w:r>
              <w:rPr>
                <w:sz w:val="20"/>
              </w:rPr>
              <w:t>backend</w:t>
            </w:r>
            <w:r>
              <w:rPr>
                <w:spacing w:val="-6"/>
                <w:sz w:val="20"/>
              </w:rPr>
              <w:t xml:space="preserve"> </w:t>
            </w:r>
            <w:r>
              <w:rPr>
                <w:spacing w:val="-2"/>
                <w:sz w:val="20"/>
              </w:rPr>
              <w:t>integration</w:t>
            </w:r>
          </w:p>
        </w:tc>
        <w:tc>
          <w:tcPr>
            <w:tcW w:w="1872" w:type="dxa"/>
          </w:tcPr>
          <w:p w14:paraId="43E45C9C" w14:textId="77777777" w:rsidR="00185CAC" w:rsidRDefault="00000000">
            <w:pPr>
              <w:pStyle w:val="TableParagraph"/>
              <w:ind w:left="106"/>
              <w:rPr>
                <w:sz w:val="20"/>
              </w:rPr>
            </w:pPr>
            <w:r>
              <w:rPr>
                <w:spacing w:val="-2"/>
                <w:sz w:val="20"/>
              </w:rPr>
              <w:t>1/8/2025</w:t>
            </w:r>
          </w:p>
        </w:tc>
        <w:tc>
          <w:tcPr>
            <w:tcW w:w="1780" w:type="dxa"/>
          </w:tcPr>
          <w:p w14:paraId="2AC19940" w14:textId="77777777" w:rsidR="00185CAC" w:rsidRDefault="00000000">
            <w:pPr>
              <w:pStyle w:val="TableParagraph"/>
              <w:ind w:left="106"/>
              <w:rPr>
                <w:sz w:val="20"/>
              </w:rPr>
            </w:pPr>
            <w:r>
              <w:rPr>
                <w:spacing w:val="-2"/>
                <w:sz w:val="20"/>
              </w:rPr>
              <w:t>16/8/2025</w:t>
            </w:r>
          </w:p>
        </w:tc>
        <w:tc>
          <w:tcPr>
            <w:tcW w:w="1964" w:type="dxa"/>
          </w:tcPr>
          <w:p w14:paraId="6020F827" w14:textId="77777777" w:rsidR="00185CAC" w:rsidRDefault="00000000">
            <w:pPr>
              <w:pStyle w:val="TableParagraph"/>
              <w:rPr>
                <w:sz w:val="20"/>
              </w:rPr>
            </w:pPr>
            <w:r>
              <w:rPr>
                <w:sz w:val="20"/>
              </w:rPr>
              <w:t>1</w:t>
            </w:r>
            <w:r>
              <w:rPr>
                <w:spacing w:val="-2"/>
                <w:sz w:val="20"/>
              </w:rPr>
              <w:t xml:space="preserve"> </w:t>
            </w:r>
            <w:r>
              <w:rPr>
                <w:spacing w:val="-4"/>
                <w:sz w:val="20"/>
              </w:rPr>
              <w:t>week</w:t>
            </w:r>
          </w:p>
        </w:tc>
      </w:tr>
      <w:tr w:rsidR="00185CAC" w14:paraId="3BD94D7A" w14:textId="77777777">
        <w:trPr>
          <w:trHeight w:val="941"/>
        </w:trPr>
        <w:tc>
          <w:tcPr>
            <w:tcW w:w="3564" w:type="dxa"/>
          </w:tcPr>
          <w:p w14:paraId="10416046" w14:textId="77777777" w:rsidR="00185CAC" w:rsidRDefault="00000000">
            <w:pPr>
              <w:pStyle w:val="TableParagraph"/>
              <w:spacing w:line="229" w:lineRule="exact"/>
              <w:rPr>
                <w:b/>
                <w:sz w:val="20"/>
              </w:rPr>
            </w:pPr>
            <w:r>
              <w:rPr>
                <w:b/>
                <w:sz w:val="20"/>
              </w:rPr>
              <w:t>Phase</w:t>
            </w:r>
            <w:r>
              <w:rPr>
                <w:b/>
                <w:spacing w:val="-3"/>
                <w:sz w:val="20"/>
              </w:rPr>
              <w:t xml:space="preserve"> </w:t>
            </w:r>
            <w:r>
              <w:rPr>
                <w:b/>
                <w:sz w:val="20"/>
              </w:rPr>
              <w:t>4:</w:t>
            </w:r>
            <w:r>
              <w:rPr>
                <w:b/>
                <w:spacing w:val="45"/>
                <w:sz w:val="20"/>
              </w:rPr>
              <w:t xml:space="preserve"> </w:t>
            </w:r>
            <w:r>
              <w:rPr>
                <w:b/>
                <w:spacing w:val="-2"/>
                <w:sz w:val="20"/>
              </w:rPr>
              <w:t>Testing</w:t>
            </w:r>
          </w:p>
        </w:tc>
        <w:tc>
          <w:tcPr>
            <w:tcW w:w="2417" w:type="dxa"/>
          </w:tcPr>
          <w:p w14:paraId="37170C69" w14:textId="77777777" w:rsidR="00185CAC" w:rsidRDefault="00000000">
            <w:pPr>
              <w:pStyle w:val="TableParagraph"/>
              <w:numPr>
                <w:ilvl w:val="0"/>
                <w:numId w:val="6"/>
              </w:numPr>
              <w:tabs>
                <w:tab w:val="left" w:pos="531"/>
              </w:tabs>
              <w:spacing w:before="40"/>
              <w:ind w:hanging="424"/>
              <w:rPr>
                <w:sz w:val="20"/>
              </w:rPr>
            </w:pPr>
            <w:r>
              <w:rPr>
                <w:sz w:val="20"/>
              </w:rPr>
              <w:t>Unit</w:t>
            </w:r>
            <w:r>
              <w:rPr>
                <w:spacing w:val="-5"/>
                <w:sz w:val="20"/>
              </w:rPr>
              <w:t xml:space="preserve"> </w:t>
            </w:r>
            <w:r>
              <w:rPr>
                <w:spacing w:val="-4"/>
                <w:sz w:val="20"/>
              </w:rPr>
              <w:t>Test</w:t>
            </w:r>
          </w:p>
          <w:p w14:paraId="0A43EDB7" w14:textId="77777777" w:rsidR="00185CAC" w:rsidRDefault="00000000">
            <w:pPr>
              <w:pStyle w:val="TableParagraph"/>
              <w:numPr>
                <w:ilvl w:val="0"/>
                <w:numId w:val="6"/>
              </w:numPr>
              <w:tabs>
                <w:tab w:val="left" w:pos="531"/>
              </w:tabs>
              <w:spacing w:before="199"/>
              <w:ind w:hanging="424"/>
              <w:rPr>
                <w:sz w:val="20"/>
              </w:rPr>
            </w:pPr>
            <w:r>
              <w:rPr>
                <w:sz w:val="20"/>
              </w:rPr>
              <w:t>Bug</w:t>
            </w:r>
            <w:r>
              <w:rPr>
                <w:spacing w:val="-4"/>
                <w:sz w:val="20"/>
              </w:rPr>
              <w:t xml:space="preserve"> </w:t>
            </w:r>
            <w:r>
              <w:rPr>
                <w:spacing w:val="-2"/>
                <w:sz w:val="20"/>
              </w:rPr>
              <w:t>Fixes</w:t>
            </w:r>
          </w:p>
        </w:tc>
        <w:tc>
          <w:tcPr>
            <w:tcW w:w="1872" w:type="dxa"/>
          </w:tcPr>
          <w:p w14:paraId="6B034997" w14:textId="77777777" w:rsidR="00185CAC" w:rsidRDefault="00000000">
            <w:pPr>
              <w:pStyle w:val="TableParagraph"/>
              <w:spacing w:line="229" w:lineRule="exact"/>
              <w:ind w:left="106"/>
              <w:rPr>
                <w:sz w:val="20"/>
              </w:rPr>
            </w:pPr>
            <w:r>
              <w:rPr>
                <w:spacing w:val="-2"/>
                <w:sz w:val="20"/>
              </w:rPr>
              <w:t>14/8/2025</w:t>
            </w:r>
          </w:p>
        </w:tc>
        <w:tc>
          <w:tcPr>
            <w:tcW w:w="1780" w:type="dxa"/>
          </w:tcPr>
          <w:p w14:paraId="782B03F6" w14:textId="77777777" w:rsidR="00185CAC" w:rsidRDefault="00000000">
            <w:pPr>
              <w:pStyle w:val="TableParagraph"/>
              <w:spacing w:line="229" w:lineRule="exact"/>
              <w:ind w:left="106"/>
              <w:rPr>
                <w:sz w:val="20"/>
              </w:rPr>
            </w:pPr>
            <w:r>
              <w:rPr>
                <w:spacing w:val="-2"/>
                <w:sz w:val="20"/>
              </w:rPr>
              <w:t>23/8/2025</w:t>
            </w:r>
          </w:p>
        </w:tc>
        <w:tc>
          <w:tcPr>
            <w:tcW w:w="1964" w:type="dxa"/>
          </w:tcPr>
          <w:p w14:paraId="2543F9F7" w14:textId="77777777" w:rsidR="00185CAC" w:rsidRDefault="00000000">
            <w:pPr>
              <w:pStyle w:val="TableParagraph"/>
              <w:spacing w:line="229" w:lineRule="exact"/>
              <w:rPr>
                <w:sz w:val="20"/>
              </w:rPr>
            </w:pPr>
            <w:r>
              <w:rPr>
                <w:sz w:val="20"/>
              </w:rPr>
              <w:t>1</w:t>
            </w:r>
            <w:r>
              <w:rPr>
                <w:spacing w:val="-2"/>
                <w:sz w:val="20"/>
              </w:rPr>
              <w:t xml:space="preserve"> </w:t>
            </w:r>
            <w:r>
              <w:rPr>
                <w:spacing w:val="-4"/>
                <w:sz w:val="20"/>
              </w:rPr>
              <w:t>week</w:t>
            </w:r>
          </w:p>
        </w:tc>
      </w:tr>
      <w:tr w:rsidR="00185CAC" w14:paraId="2379AE27" w14:textId="77777777">
        <w:trPr>
          <w:trHeight w:val="605"/>
        </w:trPr>
        <w:tc>
          <w:tcPr>
            <w:tcW w:w="3564" w:type="dxa"/>
          </w:tcPr>
          <w:p w14:paraId="1A7E0582" w14:textId="77777777" w:rsidR="00185CAC" w:rsidRDefault="00000000">
            <w:pPr>
              <w:pStyle w:val="TableParagraph"/>
              <w:spacing w:before="1"/>
              <w:rPr>
                <w:b/>
                <w:sz w:val="20"/>
              </w:rPr>
            </w:pPr>
            <w:r>
              <w:rPr>
                <w:b/>
                <w:sz w:val="20"/>
              </w:rPr>
              <w:t>Phase</w:t>
            </w:r>
            <w:r>
              <w:rPr>
                <w:b/>
                <w:spacing w:val="-4"/>
                <w:sz w:val="20"/>
              </w:rPr>
              <w:t xml:space="preserve"> </w:t>
            </w:r>
            <w:r>
              <w:rPr>
                <w:b/>
                <w:sz w:val="20"/>
              </w:rPr>
              <w:t>5:</w:t>
            </w:r>
            <w:r>
              <w:rPr>
                <w:b/>
                <w:spacing w:val="-5"/>
                <w:sz w:val="20"/>
              </w:rPr>
              <w:t xml:space="preserve"> </w:t>
            </w:r>
            <w:r>
              <w:rPr>
                <w:b/>
                <w:spacing w:val="-2"/>
                <w:sz w:val="20"/>
              </w:rPr>
              <w:t>Finalization</w:t>
            </w:r>
          </w:p>
        </w:tc>
        <w:tc>
          <w:tcPr>
            <w:tcW w:w="2417" w:type="dxa"/>
          </w:tcPr>
          <w:p w14:paraId="6FA60AF0" w14:textId="77777777" w:rsidR="00185CAC" w:rsidRDefault="00000000">
            <w:pPr>
              <w:pStyle w:val="TableParagraph"/>
              <w:spacing w:before="1"/>
              <w:rPr>
                <w:sz w:val="20"/>
              </w:rPr>
            </w:pPr>
            <w:r>
              <w:rPr>
                <w:spacing w:val="-2"/>
                <w:sz w:val="20"/>
              </w:rPr>
              <w:t>Documentation</w:t>
            </w:r>
          </w:p>
        </w:tc>
        <w:tc>
          <w:tcPr>
            <w:tcW w:w="1872" w:type="dxa"/>
          </w:tcPr>
          <w:p w14:paraId="4FFE9AAA" w14:textId="77777777" w:rsidR="00185CAC" w:rsidRDefault="00000000">
            <w:pPr>
              <w:pStyle w:val="TableParagraph"/>
              <w:spacing w:before="1"/>
              <w:ind w:left="106"/>
              <w:rPr>
                <w:sz w:val="20"/>
              </w:rPr>
            </w:pPr>
            <w:r>
              <w:rPr>
                <w:spacing w:val="-2"/>
                <w:sz w:val="20"/>
              </w:rPr>
              <w:t>21/8/2025</w:t>
            </w:r>
          </w:p>
        </w:tc>
        <w:tc>
          <w:tcPr>
            <w:tcW w:w="1780" w:type="dxa"/>
          </w:tcPr>
          <w:p w14:paraId="758040CC" w14:textId="77777777" w:rsidR="00185CAC" w:rsidRDefault="00000000">
            <w:pPr>
              <w:pStyle w:val="TableParagraph"/>
              <w:spacing w:before="1"/>
              <w:ind w:left="106"/>
              <w:rPr>
                <w:sz w:val="20"/>
              </w:rPr>
            </w:pPr>
            <w:r>
              <w:rPr>
                <w:spacing w:val="-2"/>
                <w:sz w:val="20"/>
              </w:rPr>
              <w:t>30/8/2025</w:t>
            </w:r>
          </w:p>
        </w:tc>
        <w:tc>
          <w:tcPr>
            <w:tcW w:w="1964" w:type="dxa"/>
          </w:tcPr>
          <w:p w14:paraId="5442D888" w14:textId="77777777" w:rsidR="00185CAC" w:rsidRDefault="00000000">
            <w:pPr>
              <w:pStyle w:val="TableParagraph"/>
              <w:spacing w:before="1"/>
              <w:rPr>
                <w:sz w:val="20"/>
              </w:rPr>
            </w:pPr>
            <w:r>
              <w:rPr>
                <w:sz w:val="20"/>
              </w:rPr>
              <w:t>1</w:t>
            </w:r>
            <w:r>
              <w:rPr>
                <w:spacing w:val="-2"/>
                <w:sz w:val="20"/>
              </w:rPr>
              <w:t xml:space="preserve"> </w:t>
            </w:r>
            <w:r>
              <w:rPr>
                <w:spacing w:val="-4"/>
                <w:sz w:val="20"/>
              </w:rPr>
              <w:t>week</w:t>
            </w:r>
          </w:p>
        </w:tc>
      </w:tr>
    </w:tbl>
    <w:p w14:paraId="28CB5861" w14:textId="77777777" w:rsidR="00187353" w:rsidRDefault="00187353" w:rsidP="00126A54">
      <w:pPr>
        <w:spacing w:before="166"/>
        <w:ind w:right="630"/>
        <w:rPr>
          <w:b/>
          <w:color w:val="221F1F"/>
          <w:spacing w:val="-2"/>
          <w:sz w:val="24"/>
        </w:rPr>
      </w:pPr>
    </w:p>
    <w:p w14:paraId="65FB0284" w14:textId="77777777" w:rsidR="00126A54" w:rsidRDefault="00126A54" w:rsidP="00126A54">
      <w:pPr>
        <w:spacing w:before="166"/>
        <w:ind w:right="630"/>
        <w:rPr>
          <w:b/>
          <w:sz w:val="24"/>
        </w:rPr>
      </w:pPr>
    </w:p>
    <w:p w14:paraId="52D69123" w14:textId="77777777" w:rsidR="00187353" w:rsidRDefault="00187353">
      <w:pPr>
        <w:spacing w:before="166"/>
        <w:ind w:left="659" w:right="630"/>
        <w:jc w:val="center"/>
        <w:rPr>
          <w:b/>
          <w:sz w:val="24"/>
        </w:rPr>
      </w:pPr>
    </w:p>
    <w:p w14:paraId="3604ABC6" w14:textId="77777777" w:rsidR="00185CAC" w:rsidRDefault="00185CAC">
      <w:pPr>
        <w:pStyle w:val="BodyText"/>
        <w:spacing w:before="1"/>
        <w:rPr>
          <w:b/>
          <w:sz w:val="24"/>
        </w:rPr>
      </w:pPr>
    </w:p>
    <w:p w14:paraId="6C3EA60A" w14:textId="334D730D" w:rsidR="00185CAC" w:rsidRPr="00187353" w:rsidRDefault="00000000" w:rsidP="00187353">
      <w:pPr>
        <w:pStyle w:val="ListParagraph"/>
        <w:numPr>
          <w:ilvl w:val="1"/>
          <w:numId w:val="1"/>
        </w:numPr>
        <w:tabs>
          <w:tab w:val="left" w:pos="2278"/>
        </w:tabs>
        <w:spacing w:before="0"/>
        <w:ind w:left="2278" w:hanging="478"/>
        <w:rPr>
          <w:b/>
          <w:sz w:val="32"/>
        </w:rPr>
      </w:pPr>
      <w:r w:rsidRPr="00187353">
        <w:rPr>
          <w:b/>
          <w:sz w:val="32"/>
        </w:rPr>
        <w:t>Gantt</w:t>
      </w:r>
      <w:r w:rsidRPr="00187353">
        <w:rPr>
          <w:b/>
          <w:spacing w:val="-6"/>
          <w:sz w:val="32"/>
        </w:rPr>
        <w:t xml:space="preserve"> </w:t>
      </w:r>
      <w:r w:rsidRPr="00187353">
        <w:rPr>
          <w:b/>
          <w:spacing w:val="-2"/>
          <w:sz w:val="32"/>
        </w:rPr>
        <w:t>chart</w:t>
      </w:r>
    </w:p>
    <w:p w14:paraId="6C8F27BF" w14:textId="240939BE" w:rsidR="00187353" w:rsidRPr="00187353" w:rsidRDefault="00187353" w:rsidP="00187353">
      <w:pPr>
        <w:pStyle w:val="ListParagraph"/>
        <w:tabs>
          <w:tab w:val="left" w:pos="2278"/>
        </w:tabs>
        <w:rPr>
          <w:bCs/>
          <w:sz w:val="28"/>
          <w:szCs w:val="28"/>
        </w:rPr>
      </w:pPr>
      <w:r w:rsidRPr="00187353">
        <w:rPr>
          <w:bCs/>
          <w:sz w:val="28"/>
          <w:szCs w:val="28"/>
        </w:rPr>
        <w:t>In Figure</w:t>
      </w:r>
      <w:r w:rsidR="00126A54">
        <w:rPr>
          <w:bCs/>
          <w:sz w:val="28"/>
          <w:szCs w:val="28"/>
        </w:rPr>
        <w:t xml:space="preserve"> 2.2</w:t>
      </w:r>
      <w:r w:rsidRPr="00187353">
        <w:rPr>
          <w:bCs/>
          <w:sz w:val="28"/>
          <w:szCs w:val="28"/>
        </w:rPr>
        <w:t xml:space="preserve"> the Gantt chart represents the </w:t>
      </w:r>
      <w:proofErr w:type="gramStart"/>
      <w:r w:rsidRPr="00187353">
        <w:rPr>
          <w:bCs/>
          <w:sz w:val="28"/>
          <w:szCs w:val="28"/>
        </w:rPr>
        <w:t>time line</w:t>
      </w:r>
      <w:proofErr w:type="gramEnd"/>
      <w:r w:rsidRPr="00187353">
        <w:rPr>
          <w:bCs/>
          <w:sz w:val="28"/>
          <w:szCs w:val="28"/>
        </w:rPr>
        <w:t xml:space="preserve"> and the </w:t>
      </w:r>
      <w:proofErr w:type="gramStart"/>
      <w:r w:rsidRPr="00187353">
        <w:rPr>
          <w:bCs/>
          <w:sz w:val="28"/>
          <w:szCs w:val="28"/>
        </w:rPr>
        <w:t>tasks ,</w:t>
      </w:r>
      <w:proofErr w:type="gramEnd"/>
    </w:p>
    <w:p w14:paraId="4AF4AB6B" w14:textId="77777777" w:rsidR="00187353" w:rsidRPr="00187353" w:rsidRDefault="00187353" w:rsidP="00187353">
      <w:pPr>
        <w:pStyle w:val="ListParagraph"/>
        <w:tabs>
          <w:tab w:val="left" w:pos="2278"/>
        </w:tabs>
        <w:rPr>
          <w:bCs/>
          <w:sz w:val="28"/>
          <w:szCs w:val="28"/>
        </w:rPr>
      </w:pPr>
      <w:r w:rsidRPr="00187353">
        <w:rPr>
          <w:bCs/>
          <w:sz w:val="28"/>
          <w:szCs w:val="28"/>
        </w:rPr>
        <w:t xml:space="preserve">in the Gantt chart we show 6 main tasks with their subtasks we </w:t>
      </w:r>
    </w:p>
    <w:p w14:paraId="58B4EAAF" w14:textId="77777777" w:rsidR="00187353" w:rsidRPr="00187353" w:rsidRDefault="00187353" w:rsidP="00187353">
      <w:pPr>
        <w:pStyle w:val="ListParagraph"/>
        <w:tabs>
          <w:tab w:val="left" w:pos="2278"/>
        </w:tabs>
        <w:rPr>
          <w:bCs/>
          <w:sz w:val="28"/>
          <w:szCs w:val="28"/>
        </w:rPr>
      </w:pPr>
      <w:r w:rsidRPr="00187353">
        <w:rPr>
          <w:bCs/>
          <w:sz w:val="28"/>
          <w:szCs w:val="28"/>
        </w:rPr>
        <w:t xml:space="preserve">start with the introduction which includes the problem statement, </w:t>
      </w:r>
    </w:p>
    <w:p w14:paraId="65088F59" w14:textId="77777777" w:rsidR="00187353" w:rsidRPr="00187353" w:rsidRDefault="00187353" w:rsidP="00187353">
      <w:pPr>
        <w:pStyle w:val="ListParagraph"/>
        <w:tabs>
          <w:tab w:val="left" w:pos="2278"/>
        </w:tabs>
        <w:rPr>
          <w:bCs/>
          <w:sz w:val="28"/>
          <w:szCs w:val="28"/>
        </w:rPr>
      </w:pPr>
      <w:r w:rsidRPr="00187353">
        <w:rPr>
          <w:bCs/>
          <w:sz w:val="28"/>
          <w:szCs w:val="28"/>
        </w:rPr>
        <w:t>research strategy, and scope then in the second task is the Literature</w:t>
      </w:r>
    </w:p>
    <w:p w14:paraId="080F233E" w14:textId="77777777" w:rsidR="00187353" w:rsidRPr="00187353" w:rsidRDefault="00187353" w:rsidP="00187353">
      <w:pPr>
        <w:pStyle w:val="ListParagraph"/>
        <w:tabs>
          <w:tab w:val="left" w:pos="2278"/>
        </w:tabs>
        <w:rPr>
          <w:bCs/>
          <w:sz w:val="28"/>
          <w:szCs w:val="28"/>
        </w:rPr>
      </w:pPr>
      <w:r w:rsidRPr="00187353">
        <w:rPr>
          <w:bCs/>
          <w:sz w:val="28"/>
          <w:szCs w:val="28"/>
        </w:rPr>
        <w:t xml:space="preserve"> Review and it will have related work as well as it will have a lot of </w:t>
      </w:r>
    </w:p>
    <w:p w14:paraId="73090263" w14:textId="77777777" w:rsidR="00187353" w:rsidRPr="00187353" w:rsidRDefault="00187353" w:rsidP="00187353">
      <w:pPr>
        <w:pStyle w:val="ListParagraph"/>
        <w:tabs>
          <w:tab w:val="left" w:pos="2278"/>
        </w:tabs>
        <w:rPr>
          <w:bCs/>
          <w:sz w:val="28"/>
          <w:szCs w:val="28"/>
        </w:rPr>
      </w:pPr>
      <w:r w:rsidRPr="00187353">
        <w:rPr>
          <w:bCs/>
          <w:sz w:val="28"/>
          <w:szCs w:val="28"/>
        </w:rPr>
        <w:t xml:space="preserve">information and research, after that we have the methodology that </w:t>
      </w:r>
    </w:p>
    <w:p w14:paraId="4408A5CE" w14:textId="77777777" w:rsidR="00187353" w:rsidRPr="00187353" w:rsidRDefault="00187353" w:rsidP="00187353">
      <w:pPr>
        <w:pStyle w:val="ListParagraph"/>
        <w:tabs>
          <w:tab w:val="left" w:pos="2278"/>
        </w:tabs>
        <w:rPr>
          <w:bCs/>
          <w:sz w:val="28"/>
          <w:szCs w:val="28"/>
        </w:rPr>
      </w:pPr>
      <w:r w:rsidRPr="00187353">
        <w:rPr>
          <w:bCs/>
          <w:sz w:val="28"/>
          <w:szCs w:val="28"/>
        </w:rPr>
        <w:t xml:space="preserve">will have the feasibility study and the methodology process, after it </w:t>
      </w:r>
    </w:p>
    <w:p w14:paraId="5DFBEEA4" w14:textId="77777777" w:rsidR="00187353" w:rsidRPr="00187353" w:rsidRDefault="00187353" w:rsidP="00187353">
      <w:pPr>
        <w:pStyle w:val="ListParagraph"/>
        <w:tabs>
          <w:tab w:val="left" w:pos="2278"/>
        </w:tabs>
        <w:rPr>
          <w:bCs/>
          <w:sz w:val="28"/>
          <w:szCs w:val="28"/>
        </w:rPr>
      </w:pPr>
      <w:r w:rsidRPr="00187353">
        <w:rPr>
          <w:bCs/>
          <w:sz w:val="28"/>
          <w:szCs w:val="28"/>
        </w:rPr>
        <w:t xml:space="preserve">we have the model design which contains the context diagram, data </w:t>
      </w:r>
    </w:p>
    <w:p w14:paraId="6A531606" w14:textId="77777777" w:rsidR="00187353" w:rsidRDefault="00187353" w:rsidP="00187353">
      <w:pPr>
        <w:pStyle w:val="ListParagraph"/>
        <w:tabs>
          <w:tab w:val="left" w:pos="2278"/>
        </w:tabs>
        <w:rPr>
          <w:bCs/>
          <w:sz w:val="28"/>
          <w:szCs w:val="28"/>
        </w:rPr>
      </w:pPr>
      <w:r w:rsidRPr="00187353">
        <w:rPr>
          <w:bCs/>
          <w:sz w:val="28"/>
          <w:szCs w:val="28"/>
        </w:rPr>
        <w:t xml:space="preserve">flow diagram, case diagram, ER diagram and the relational model, </w:t>
      </w:r>
    </w:p>
    <w:p w14:paraId="0E345A5F" w14:textId="77777777" w:rsidR="00187353" w:rsidRDefault="00187353" w:rsidP="00187353">
      <w:pPr>
        <w:pStyle w:val="ListParagraph"/>
        <w:tabs>
          <w:tab w:val="left" w:pos="2278"/>
        </w:tabs>
        <w:rPr>
          <w:bCs/>
          <w:sz w:val="28"/>
          <w:szCs w:val="28"/>
        </w:rPr>
      </w:pPr>
      <w:r w:rsidRPr="00187353">
        <w:rPr>
          <w:bCs/>
          <w:sz w:val="28"/>
          <w:szCs w:val="28"/>
        </w:rPr>
        <w:t>afterwards we will have the experiment and the results which will have</w:t>
      </w:r>
    </w:p>
    <w:p w14:paraId="11E2BFA8" w14:textId="77777777" w:rsidR="00187353" w:rsidRDefault="00187353" w:rsidP="00187353">
      <w:pPr>
        <w:pStyle w:val="ListParagraph"/>
        <w:tabs>
          <w:tab w:val="left" w:pos="2278"/>
        </w:tabs>
        <w:rPr>
          <w:bCs/>
          <w:sz w:val="28"/>
          <w:szCs w:val="28"/>
        </w:rPr>
      </w:pPr>
      <w:r w:rsidRPr="00187353">
        <w:rPr>
          <w:bCs/>
          <w:sz w:val="28"/>
          <w:szCs w:val="28"/>
        </w:rPr>
        <w:t xml:space="preserve"> the testing and its methodologies as well as the discussion on the project </w:t>
      </w:r>
    </w:p>
    <w:p w14:paraId="3943877A" w14:textId="77777777" w:rsidR="00187353" w:rsidRDefault="00187353" w:rsidP="00187353">
      <w:pPr>
        <w:pStyle w:val="ListParagraph"/>
        <w:tabs>
          <w:tab w:val="left" w:pos="2278"/>
        </w:tabs>
        <w:rPr>
          <w:bCs/>
          <w:sz w:val="28"/>
          <w:szCs w:val="28"/>
        </w:rPr>
      </w:pPr>
      <w:r w:rsidRPr="00187353">
        <w:rPr>
          <w:bCs/>
          <w:sz w:val="28"/>
          <w:szCs w:val="28"/>
        </w:rPr>
        <w:t xml:space="preserve">and the evaluation of the project, </w:t>
      </w:r>
      <w:proofErr w:type="gramStart"/>
      <w:r w:rsidRPr="00187353">
        <w:rPr>
          <w:bCs/>
          <w:sz w:val="28"/>
          <w:szCs w:val="28"/>
        </w:rPr>
        <w:t>lastly</w:t>
      </w:r>
      <w:proofErr w:type="gramEnd"/>
      <w:r w:rsidRPr="00187353">
        <w:rPr>
          <w:bCs/>
          <w:sz w:val="28"/>
          <w:szCs w:val="28"/>
        </w:rPr>
        <w:t xml:space="preserve"> we will have conclusion and future</w:t>
      </w:r>
    </w:p>
    <w:p w14:paraId="0062AD76" w14:textId="77777777" w:rsidR="00187353" w:rsidRDefault="00187353" w:rsidP="00187353">
      <w:pPr>
        <w:pStyle w:val="ListParagraph"/>
        <w:tabs>
          <w:tab w:val="left" w:pos="2278"/>
        </w:tabs>
        <w:rPr>
          <w:bCs/>
          <w:sz w:val="28"/>
          <w:szCs w:val="28"/>
        </w:rPr>
      </w:pPr>
      <w:r w:rsidRPr="00187353">
        <w:rPr>
          <w:bCs/>
          <w:sz w:val="28"/>
          <w:szCs w:val="28"/>
        </w:rPr>
        <w:t xml:space="preserve"> work which will have the conclusion of the research and project and the</w:t>
      </w:r>
    </w:p>
    <w:p w14:paraId="309ABF63" w14:textId="77777777" w:rsidR="00187353" w:rsidRDefault="00187353" w:rsidP="00187353">
      <w:pPr>
        <w:pStyle w:val="ListParagraph"/>
        <w:tabs>
          <w:tab w:val="left" w:pos="2278"/>
        </w:tabs>
        <w:rPr>
          <w:bCs/>
          <w:sz w:val="28"/>
          <w:szCs w:val="28"/>
        </w:rPr>
      </w:pPr>
      <w:r w:rsidRPr="00187353">
        <w:rPr>
          <w:bCs/>
          <w:sz w:val="28"/>
          <w:szCs w:val="28"/>
        </w:rPr>
        <w:t xml:space="preserve"> future work will mention how and where can we improve and which areas</w:t>
      </w:r>
    </w:p>
    <w:p w14:paraId="3F6AF76D" w14:textId="5381D455" w:rsidR="00187353" w:rsidRDefault="00187353" w:rsidP="00187353">
      <w:pPr>
        <w:pStyle w:val="ListParagraph"/>
        <w:tabs>
          <w:tab w:val="left" w:pos="2278"/>
        </w:tabs>
        <w:rPr>
          <w:bCs/>
          <w:sz w:val="28"/>
          <w:szCs w:val="28"/>
        </w:rPr>
      </w:pPr>
      <w:r w:rsidRPr="00187353">
        <w:rPr>
          <w:bCs/>
          <w:sz w:val="28"/>
          <w:szCs w:val="28"/>
        </w:rPr>
        <w:t xml:space="preserve"> can we improve on in the project.</w:t>
      </w:r>
    </w:p>
    <w:p w14:paraId="1C38D272" w14:textId="77777777" w:rsidR="00525E28" w:rsidRDefault="00525E28" w:rsidP="00187353">
      <w:pPr>
        <w:pStyle w:val="ListParagraph"/>
        <w:tabs>
          <w:tab w:val="left" w:pos="2278"/>
        </w:tabs>
        <w:rPr>
          <w:bCs/>
          <w:sz w:val="28"/>
          <w:szCs w:val="28"/>
        </w:rPr>
      </w:pPr>
    </w:p>
    <w:p w14:paraId="2A492726" w14:textId="77777777" w:rsidR="00525E28" w:rsidRPr="00187353" w:rsidRDefault="00525E28" w:rsidP="00187353">
      <w:pPr>
        <w:pStyle w:val="ListParagraph"/>
        <w:tabs>
          <w:tab w:val="left" w:pos="2278"/>
        </w:tabs>
        <w:rPr>
          <w:bCs/>
          <w:sz w:val="28"/>
          <w:szCs w:val="28"/>
        </w:rPr>
      </w:pPr>
    </w:p>
    <w:p w14:paraId="3A74C90A" w14:textId="77777777" w:rsidR="00185CAC" w:rsidRDefault="00185CAC">
      <w:pPr>
        <w:pStyle w:val="BodyText"/>
        <w:rPr>
          <w:b/>
          <w:sz w:val="20"/>
        </w:rPr>
      </w:pPr>
    </w:p>
    <w:p w14:paraId="2D5164C4" w14:textId="77777777" w:rsidR="00185CAC" w:rsidRDefault="00000000">
      <w:pPr>
        <w:pStyle w:val="BodyText"/>
        <w:spacing w:before="13"/>
        <w:rPr>
          <w:b/>
          <w:sz w:val="20"/>
        </w:rPr>
      </w:pPr>
      <w:r>
        <w:rPr>
          <w:b/>
          <w:noProof/>
          <w:sz w:val="20"/>
        </w:rPr>
        <w:drawing>
          <wp:anchor distT="0" distB="0" distL="0" distR="0" simplePos="0" relativeHeight="251652608" behindDoc="1" locked="0" layoutInCell="1" allowOverlap="1" wp14:anchorId="4FCC80F9" wp14:editId="737CA978">
            <wp:simplePos x="0" y="0"/>
            <wp:positionH relativeFrom="page">
              <wp:posOffset>868680</wp:posOffset>
            </wp:positionH>
            <wp:positionV relativeFrom="paragraph">
              <wp:posOffset>169545</wp:posOffset>
            </wp:positionV>
            <wp:extent cx="5556250" cy="262382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56022" cy="2624137"/>
                    </a:xfrm>
                    <a:prstGeom prst="rect">
                      <a:avLst/>
                    </a:prstGeom>
                  </pic:spPr>
                </pic:pic>
              </a:graphicData>
            </a:graphic>
          </wp:anchor>
        </w:drawing>
      </w:r>
    </w:p>
    <w:p w14:paraId="5D49D7D8" w14:textId="34D5450D" w:rsidR="00126A54" w:rsidRDefault="00000000" w:rsidP="00126A54">
      <w:pPr>
        <w:spacing w:before="303"/>
        <w:ind w:left="629" w:right="630"/>
        <w:jc w:val="center"/>
        <w:rPr>
          <w:i/>
          <w:sz w:val="28"/>
        </w:rPr>
      </w:pPr>
      <w:r w:rsidRPr="00126A54">
        <w:rPr>
          <w:b/>
          <w:sz w:val="28"/>
          <w:szCs w:val="28"/>
        </w:rPr>
        <w:t>Figure</w:t>
      </w:r>
      <w:r w:rsidRPr="00126A54">
        <w:rPr>
          <w:b/>
          <w:spacing w:val="-3"/>
          <w:sz w:val="28"/>
          <w:szCs w:val="28"/>
        </w:rPr>
        <w:t xml:space="preserve"> </w:t>
      </w:r>
      <w:r w:rsidRPr="00126A54">
        <w:rPr>
          <w:b/>
          <w:sz w:val="28"/>
          <w:szCs w:val="28"/>
        </w:rPr>
        <w:t>2.2:</w:t>
      </w:r>
      <w:r w:rsidRPr="00126A54">
        <w:rPr>
          <w:b/>
          <w:spacing w:val="-2"/>
          <w:sz w:val="28"/>
          <w:szCs w:val="28"/>
        </w:rPr>
        <w:t xml:space="preserve"> </w:t>
      </w:r>
      <w:r w:rsidRPr="00126A54">
        <w:rPr>
          <w:b/>
          <w:sz w:val="28"/>
          <w:szCs w:val="28"/>
        </w:rPr>
        <w:t xml:space="preserve">Gantt chart </w:t>
      </w:r>
      <w:proofErr w:type="gramStart"/>
      <w:r w:rsidRPr="00126A54">
        <w:rPr>
          <w:b/>
          <w:color w:val="221F1F"/>
          <w:sz w:val="28"/>
          <w:szCs w:val="28"/>
        </w:rPr>
        <w:t>for</w:t>
      </w:r>
      <w:r>
        <w:rPr>
          <w:b/>
          <w:color w:val="221F1F"/>
          <w:spacing w:val="-2"/>
        </w:rPr>
        <w:t xml:space="preserve"> </w:t>
      </w:r>
      <w:r w:rsidR="00126A54">
        <w:rPr>
          <w:rFonts w:ascii="Calibri"/>
          <w:b/>
          <w:sz w:val="24"/>
        </w:rPr>
        <w:t xml:space="preserve"> </w:t>
      </w:r>
      <w:r w:rsidR="00126A54" w:rsidRPr="00126A54">
        <w:rPr>
          <w:iCs/>
          <w:spacing w:val="-2"/>
          <w:sz w:val="28"/>
        </w:rPr>
        <w:t>Lost</w:t>
      </w:r>
      <w:proofErr w:type="gramEnd"/>
      <w:r w:rsidR="00126A54" w:rsidRPr="00126A54">
        <w:rPr>
          <w:iCs/>
          <w:spacing w:val="-2"/>
          <w:sz w:val="28"/>
        </w:rPr>
        <w:t xml:space="preserve"> and found board</w:t>
      </w:r>
    </w:p>
    <w:p w14:paraId="26938EC4" w14:textId="74EA68D0" w:rsidR="00185CAC" w:rsidRDefault="00185CAC" w:rsidP="00126A54">
      <w:pPr>
        <w:spacing w:before="124"/>
        <w:ind w:left="3662"/>
        <w:rPr>
          <w:b/>
        </w:rPr>
      </w:pPr>
    </w:p>
    <w:p w14:paraId="05D8CDB3" w14:textId="77777777" w:rsidR="00185CAC" w:rsidRDefault="00185CAC">
      <w:pPr>
        <w:rPr>
          <w:b/>
          <w:sz w:val="24"/>
        </w:rPr>
        <w:sectPr w:rsidR="00185CAC">
          <w:footerReference w:type="default" r:id="rId11"/>
          <w:pgSz w:w="11910" w:h="16840"/>
          <w:pgMar w:top="1360" w:right="0" w:bottom="0" w:left="0" w:header="0" w:footer="0" w:gutter="0"/>
          <w:cols w:space="720"/>
        </w:sectPr>
      </w:pPr>
    </w:p>
    <w:p w14:paraId="6957ECFE" w14:textId="77777777" w:rsidR="00185CAC" w:rsidRPr="00000E0C" w:rsidRDefault="00000000">
      <w:pPr>
        <w:pStyle w:val="ListParagraph"/>
        <w:numPr>
          <w:ilvl w:val="0"/>
          <w:numId w:val="1"/>
        </w:numPr>
        <w:tabs>
          <w:tab w:val="left" w:pos="2039"/>
        </w:tabs>
        <w:spacing w:line="368" w:lineRule="exact"/>
        <w:ind w:left="2039" w:hanging="239"/>
        <w:rPr>
          <w:b/>
          <w:sz w:val="32"/>
        </w:rPr>
      </w:pPr>
      <w:r>
        <w:rPr>
          <w:b/>
          <w:sz w:val="32"/>
        </w:rPr>
        <w:lastRenderedPageBreak/>
        <w:t>Development</w:t>
      </w:r>
      <w:r>
        <w:rPr>
          <w:b/>
          <w:spacing w:val="-12"/>
          <w:sz w:val="32"/>
        </w:rPr>
        <w:t xml:space="preserve"> </w:t>
      </w:r>
      <w:r>
        <w:rPr>
          <w:b/>
          <w:sz w:val="32"/>
        </w:rPr>
        <w:t>Methodology</w:t>
      </w:r>
      <w:r>
        <w:rPr>
          <w:b/>
          <w:spacing w:val="-14"/>
          <w:sz w:val="32"/>
        </w:rPr>
        <w:t xml:space="preserve"> </w:t>
      </w:r>
      <w:r>
        <w:rPr>
          <w:b/>
          <w:sz w:val="32"/>
        </w:rPr>
        <w:t>(Agile</w:t>
      </w:r>
      <w:r>
        <w:rPr>
          <w:b/>
          <w:spacing w:val="-10"/>
          <w:sz w:val="32"/>
        </w:rPr>
        <w:t xml:space="preserve"> </w:t>
      </w:r>
      <w:r>
        <w:rPr>
          <w:b/>
          <w:spacing w:val="-2"/>
          <w:sz w:val="32"/>
        </w:rPr>
        <w:t>Scrum)</w:t>
      </w:r>
    </w:p>
    <w:p w14:paraId="7325A57D" w14:textId="77777777" w:rsidR="00000E0C" w:rsidRDefault="00000E0C" w:rsidP="00000E0C">
      <w:pPr>
        <w:pStyle w:val="ListParagraph"/>
        <w:tabs>
          <w:tab w:val="left" w:pos="2039"/>
        </w:tabs>
        <w:spacing w:line="368" w:lineRule="exact"/>
        <w:ind w:left="2039" w:firstLine="0"/>
        <w:rPr>
          <w:b/>
          <w:sz w:val="32"/>
        </w:rPr>
      </w:pPr>
    </w:p>
    <w:p w14:paraId="386C8060" w14:textId="77777777" w:rsidR="00126A54" w:rsidRPr="00126A54" w:rsidRDefault="00000000" w:rsidP="00126A54">
      <w:pPr>
        <w:pStyle w:val="ListParagraph"/>
        <w:numPr>
          <w:ilvl w:val="1"/>
          <w:numId w:val="1"/>
        </w:numPr>
        <w:tabs>
          <w:tab w:val="left" w:pos="2278"/>
        </w:tabs>
        <w:spacing w:before="0" w:line="368" w:lineRule="exact"/>
        <w:ind w:left="2278" w:hanging="478"/>
        <w:rPr>
          <w:b/>
          <w:sz w:val="32"/>
        </w:rPr>
      </w:pPr>
      <w:r>
        <w:rPr>
          <w:b/>
          <w:sz w:val="32"/>
        </w:rPr>
        <w:t>SDLC</w:t>
      </w:r>
      <w:r>
        <w:rPr>
          <w:b/>
          <w:spacing w:val="-7"/>
          <w:sz w:val="32"/>
        </w:rPr>
        <w:t xml:space="preserve"> </w:t>
      </w:r>
      <w:r>
        <w:rPr>
          <w:b/>
          <w:sz w:val="32"/>
        </w:rPr>
        <w:t>Model</w:t>
      </w:r>
      <w:r>
        <w:rPr>
          <w:b/>
          <w:spacing w:val="-9"/>
          <w:sz w:val="32"/>
        </w:rPr>
        <w:t xml:space="preserve"> </w:t>
      </w:r>
      <w:r>
        <w:rPr>
          <w:b/>
          <w:sz w:val="32"/>
        </w:rPr>
        <w:t>(Agile</w:t>
      </w:r>
      <w:r>
        <w:rPr>
          <w:b/>
          <w:spacing w:val="-7"/>
          <w:sz w:val="32"/>
        </w:rPr>
        <w:t xml:space="preserve"> </w:t>
      </w:r>
      <w:r>
        <w:rPr>
          <w:b/>
          <w:spacing w:val="-2"/>
          <w:sz w:val="32"/>
        </w:rPr>
        <w:t>Scrum)</w:t>
      </w:r>
    </w:p>
    <w:p w14:paraId="347E3197" w14:textId="32047B7B" w:rsidR="00126A54" w:rsidRDefault="00000E0C" w:rsidP="00126A54">
      <w:pPr>
        <w:pStyle w:val="ListParagraph"/>
        <w:tabs>
          <w:tab w:val="left" w:pos="2278"/>
        </w:tabs>
        <w:spacing w:before="0" w:line="368" w:lineRule="exact"/>
        <w:ind w:firstLine="0"/>
        <w:rPr>
          <w:sz w:val="28"/>
          <w:szCs w:val="28"/>
        </w:rPr>
      </w:pPr>
      <w:r>
        <w:rPr>
          <w:sz w:val="28"/>
          <w:szCs w:val="28"/>
        </w:rPr>
        <w:t xml:space="preserve">        </w:t>
      </w:r>
      <w:r w:rsidR="00126A54" w:rsidRPr="00126A54">
        <w:rPr>
          <w:sz w:val="28"/>
          <w:szCs w:val="28"/>
        </w:rPr>
        <w:t xml:space="preserve">The development of the Lost &amp; Found Board (LFB) system will </w:t>
      </w:r>
    </w:p>
    <w:p w14:paraId="29AABD62" w14:textId="77777777" w:rsidR="00126A54" w:rsidRDefault="00126A54" w:rsidP="00126A54">
      <w:pPr>
        <w:pStyle w:val="ListParagraph"/>
        <w:tabs>
          <w:tab w:val="left" w:pos="2278"/>
        </w:tabs>
        <w:spacing w:before="0" w:line="368" w:lineRule="exact"/>
        <w:ind w:firstLine="0"/>
        <w:rPr>
          <w:sz w:val="28"/>
          <w:szCs w:val="28"/>
        </w:rPr>
      </w:pPr>
      <w:r w:rsidRPr="00126A54">
        <w:rPr>
          <w:sz w:val="28"/>
          <w:szCs w:val="28"/>
        </w:rPr>
        <w:t>follow the Agile methodology, which focuses on flexibility, iteration,</w:t>
      </w:r>
    </w:p>
    <w:p w14:paraId="4FF822A6" w14:textId="77777777" w:rsidR="00126A54" w:rsidRDefault="00126A54" w:rsidP="00126A54">
      <w:pPr>
        <w:pStyle w:val="ListParagraph"/>
        <w:tabs>
          <w:tab w:val="left" w:pos="2278"/>
        </w:tabs>
        <w:spacing w:before="0" w:line="368" w:lineRule="exact"/>
        <w:ind w:firstLine="0"/>
        <w:rPr>
          <w:sz w:val="28"/>
          <w:szCs w:val="28"/>
        </w:rPr>
      </w:pPr>
      <w:r w:rsidRPr="00126A54">
        <w:rPr>
          <w:sz w:val="28"/>
          <w:szCs w:val="28"/>
        </w:rPr>
        <w:t xml:space="preserve"> and continuous feedback. The process is divided into short development</w:t>
      </w:r>
    </w:p>
    <w:p w14:paraId="69838A4B" w14:textId="77777777" w:rsidR="00126A54" w:rsidRDefault="00126A54" w:rsidP="00126A54">
      <w:pPr>
        <w:pStyle w:val="ListParagraph"/>
        <w:tabs>
          <w:tab w:val="left" w:pos="2278"/>
        </w:tabs>
        <w:spacing w:before="0" w:line="368" w:lineRule="exact"/>
        <w:ind w:firstLine="0"/>
        <w:rPr>
          <w:sz w:val="28"/>
          <w:szCs w:val="28"/>
        </w:rPr>
      </w:pPr>
      <w:r w:rsidRPr="00126A54">
        <w:rPr>
          <w:sz w:val="28"/>
          <w:szCs w:val="28"/>
        </w:rPr>
        <w:t xml:space="preserve"> cycles called sprints, allowing the team to deliver working features step </w:t>
      </w:r>
    </w:p>
    <w:p w14:paraId="791DA312" w14:textId="2D69B1EE" w:rsidR="00185CAC" w:rsidRDefault="00126A54" w:rsidP="00000E0C">
      <w:pPr>
        <w:pStyle w:val="ListParagraph"/>
        <w:tabs>
          <w:tab w:val="left" w:pos="2278"/>
        </w:tabs>
        <w:spacing w:before="0" w:line="368" w:lineRule="exact"/>
        <w:ind w:firstLine="0"/>
        <w:rPr>
          <w:sz w:val="28"/>
          <w:szCs w:val="28"/>
          <w:rtl/>
        </w:rPr>
      </w:pPr>
      <w:r w:rsidRPr="00126A54">
        <w:rPr>
          <w:sz w:val="28"/>
          <w:szCs w:val="28"/>
        </w:rPr>
        <w:t>by step and adapt to any changes efficiently.</w:t>
      </w:r>
    </w:p>
    <w:p w14:paraId="6B2D88D8" w14:textId="77777777" w:rsidR="00000E0C" w:rsidRDefault="00000E0C" w:rsidP="00000E0C">
      <w:pPr>
        <w:pStyle w:val="ListParagraph"/>
        <w:tabs>
          <w:tab w:val="left" w:pos="2278"/>
        </w:tabs>
        <w:spacing w:before="0" w:line="368" w:lineRule="exact"/>
        <w:ind w:firstLine="0"/>
        <w:rPr>
          <w:sz w:val="28"/>
          <w:szCs w:val="28"/>
          <w:rtl/>
        </w:rPr>
      </w:pPr>
    </w:p>
    <w:p w14:paraId="7139779D" w14:textId="71B89FF7" w:rsidR="00000E0C" w:rsidRPr="00000E0C" w:rsidRDefault="00000E0C" w:rsidP="00000E0C">
      <w:pPr>
        <w:pStyle w:val="ListParagraph"/>
        <w:tabs>
          <w:tab w:val="left" w:pos="2278"/>
        </w:tabs>
        <w:spacing w:before="0" w:line="368" w:lineRule="exact"/>
        <w:ind w:firstLine="0"/>
        <w:rPr>
          <w:b/>
          <w:bCs/>
          <w:sz w:val="28"/>
          <w:szCs w:val="28"/>
        </w:rPr>
      </w:pPr>
      <w:r w:rsidRPr="00000E0C">
        <w:rPr>
          <w:rFonts w:hint="cs"/>
          <w:b/>
          <w:bCs/>
          <w:sz w:val="28"/>
          <w:szCs w:val="28"/>
          <w:rtl/>
        </w:rPr>
        <w:t>3</w:t>
      </w:r>
      <w:r w:rsidRPr="00000E0C">
        <w:rPr>
          <w:b/>
          <w:bCs/>
          <w:sz w:val="28"/>
          <w:szCs w:val="28"/>
        </w:rPr>
        <w:t>.1.1 Requirements</w:t>
      </w:r>
    </w:p>
    <w:p w14:paraId="530D8E61" w14:textId="77777777" w:rsidR="00000E0C" w:rsidRDefault="00000E0C" w:rsidP="00000E0C">
      <w:pPr>
        <w:pStyle w:val="ListParagraph"/>
        <w:tabs>
          <w:tab w:val="left" w:pos="2278"/>
        </w:tabs>
        <w:spacing w:before="0" w:line="368" w:lineRule="exact"/>
        <w:ind w:firstLine="0"/>
        <w:rPr>
          <w:sz w:val="28"/>
          <w:szCs w:val="28"/>
        </w:rPr>
      </w:pPr>
      <w:r>
        <w:rPr>
          <w:sz w:val="28"/>
          <w:szCs w:val="28"/>
        </w:rPr>
        <w:t xml:space="preserve">   </w:t>
      </w:r>
      <w:r w:rsidRPr="00000E0C">
        <w:rPr>
          <w:sz w:val="28"/>
          <w:szCs w:val="28"/>
        </w:rPr>
        <w:t xml:space="preserve">User needs are collected through interviews and surveys, then converted </w:t>
      </w:r>
    </w:p>
    <w:p w14:paraId="1B9828C5" w14:textId="7993B503" w:rsidR="00000E0C" w:rsidRPr="00000E0C" w:rsidRDefault="00000E0C" w:rsidP="00000E0C">
      <w:pPr>
        <w:pStyle w:val="ListParagraph"/>
        <w:tabs>
          <w:tab w:val="left" w:pos="2278"/>
        </w:tabs>
        <w:spacing w:before="0" w:line="368" w:lineRule="exact"/>
        <w:ind w:firstLine="0"/>
        <w:rPr>
          <w:sz w:val="28"/>
          <w:szCs w:val="28"/>
        </w:rPr>
      </w:pPr>
      <w:r w:rsidRPr="00000E0C">
        <w:rPr>
          <w:sz w:val="28"/>
          <w:szCs w:val="28"/>
        </w:rPr>
        <w:t>into user stories and prioritized in the product backlog</w:t>
      </w:r>
    </w:p>
    <w:p w14:paraId="7890D393" w14:textId="77777777" w:rsidR="00000E0C" w:rsidRPr="00000E0C" w:rsidRDefault="00000E0C" w:rsidP="00000E0C">
      <w:pPr>
        <w:pStyle w:val="ListParagraph"/>
        <w:tabs>
          <w:tab w:val="left" w:pos="2278"/>
        </w:tabs>
        <w:spacing w:before="0" w:line="368" w:lineRule="exact"/>
        <w:ind w:firstLine="0"/>
        <w:rPr>
          <w:sz w:val="28"/>
          <w:szCs w:val="28"/>
        </w:rPr>
      </w:pPr>
    </w:p>
    <w:p w14:paraId="291CE7D2" w14:textId="77777777" w:rsidR="00000E0C" w:rsidRPr="00000E0C" w:rsidRDefault="00000E0C" w:rsidP="00000E0C">
      <w:pPr>
        <w:pStyle w:val="ListParagraph"/>
        <w:tabs>
          <w:tab w:val="left" w:pos="2278"/>
        </w:tabs>
        <w:spacing w:before="0" w:line="368" w:lineRule="exact"/>
        <w:ind w:firstLine="0"/>
        <w:rPr>
          <w:sz w:val="28"/>
          <w:szCs w:val="28"/>
        </w:rPr>
      </w:pPr>
    </w:p>
    <w:p w14:paraId="1CABCCD6" w14:textId="2E3CE345" w:rsidR="00000E0C" w:rsidRPr="00000E0C" w:rsidRDefault="00000E0C" w:rsidP="00000E0C">
      <w:pPr>
        <w:pStyle w:val="Heading5"/>
        <w:numPr>
          <w:ilvl w:val="2"/>
          <w:numId w:val="20"/>
        </w:numPr>
        <w:rPr>
          <w:rFonts w:ascii="Times New Roman" w:eastAsia="Times New Roman" w:hAnsi="Times New Roman" w:cs="Times New Roman"/>
          <w:b/>
          <w:bCs/>
          <w:color w:val="000000" w:themeColor="text1"/>
          <w:sz w:val="28"/>
          <w:szCs w:val="28"/>
        </w:rPr>
      </w:pPr>
      <w:r w:rsidRPr="00000E0C">
        <w:rPr>
          <w:rFonts w:ascii="Times New Roman" w:eastAsia="Times New Roman" w:hAnsi="Times New Roman" w:cs="Times New Roman"/>
          <w:b/>
          <w:bCs/>
          <w:color w:val="000000" w:themeColor="text1"/>
          <w:sz w:val="28"/>
          <w:szCs w:val="28"/>
        </w:rPr>
        <w:t>Sprint Planning</w:t>
      </w:r>
    </w:p>
    <w:p w14:paraId="0D00DAB1" w14:textId="27090C9E" w:rsidR="00000E0C" w:rsidRDefault="00000E0C" w:rsidP="00000E0C">
      <w:pPr>
        <w:pStyle w:val="Heading5"/>
        <w:ind w:left="3060"/>
        <w:rPr>
          <w:color w:val="000000" w:themeColor="text1"/>
          <w:sz w:val="28"/>
          <w:szCs w:val="28"/>
        </w:rPr>
      </w:pPr>
      <w:r>
        <w:rPr>
          <w:color w:val="000000" w:themeColor="text1"/>
          <w:sz w:val="28"/>
          <w:szCs w:val="28"/>
        </w:rPr>
        <w:t xml:space="preserve">    </w:t>
      </w:r>
      <w:r w:rsidRPr="00000E0C">
        <w:rPr>
          <w:color w:val="000000" w:themeColor="text1"/>
          <w:sz w:val="28"/>
          <w:szCs w:val="28"/>
        </w:rPr>
        <w:t xml:space="preserve">The team selects the highest-priority user stories from the </w:t>
      </w:r>
    </w:p>
    <w:p w14:paraId="18B974DF" w14:textId="30DC42F1" w:rsidR="00000E0C" w:rsidRDefault="00000E0C" w:rsidP="00000E0C">
      <w:pPr>
        <w:pStyle w:val="Heading5"/>
        <w:ind w:left="3060"/>
        <w:rPr>
          <w:color w:val="000000" w:themeColor="text1"/>
          <w:sz w:val="28"/>
          <w:szCs w:val="28"/>
        </w:rPr>
      </w:pPr>
      <w:r w:rsidRPr="00000E0C">
        <w:rPr>
          <w:color w:val="000000" w:themeColor="text1"/>
          <w:sz w:val="28"/>
          <w:szCs w:val="28"/>
        </w:rPr>
        <w:t>backlog and defines the goals and tasks for the upcoming sprint.</w:t>
      </w:r>
    </w:p>
    <w:p w14:paraId="16E139D7" w14:textId="10252E55" w:rsidR="00000E0C" w:rsidRPr="00000E0C" w:rsidRDefault="00000E0C" w:rsidP="00000E0C"/>
    <w:p w14:paraId="564E665A" w14:textId="77777777" w:rsidR="00000E0C" w:rsidRPr="00000E0C" w:rsidRDefault="00000E0C" w:rsidP="00000E0C"/>
    <w:p w14:paraId="31D81047" w14:textId="2F0F23CC" w:rsidR="00000E0C" w:rsidRPr="00000E0C" w:rsidRDefault="00000E0C" w:rsidP="00000E0C">
      <w:pPr>
        <w:pStyle w:val="ListParagraph"/>
        <w:tabs>
          <w:tab w:val="left" w:pos="2278"/>
        </w:tabs>
        <w:spacing w:before="0" w:line="368" w:lineRule="exact"/>
        <w:ind w:firstLine="0"/>
        <w:rPr>
          <w:b/>
          <w:bCs/>
          <w:sz w:val="28"/>
          <w:szCs w:val="28"/>
        </w:rPr>
      </w:pPr>
      <w:r>
        <w:t xml:space="preserve"> </w:t>
      </w:r>
      <w:r w:rsidRPr="00000E0C">
        <w:rPr>
          <w:rFonts w:hint="cs"/>
          <w:b/>
          <w:bCs/>
          <w:sz w:val="28"/>
          <w:szCs w:val="28"/>
          <w:rtl/>
        </w:rPr>
        <w:t>3</w:t>
      </w:r>
      <w:r w:rsidRPr="00000E0C">
        <w:rPr>
          <w:b/>
          <w:bCs/>
          <w:sz w:val="28"/>
          <w:szCs w:val="28"/>
        </w:rPr>
        <w:t>.1.3 Design &amp; Implementation</w:t>
      </w:r>
    </w:p>
    <w:p w14:paraId="63B93BB6" w14:textId="77777777" w:rsidR="00525E28" w:rsidRDefault="00000E0C" w:rsidP="00000E0C">
      <w:pPr>
        <w:pStyle w:val="ListParagraph"/>
        <w:tabs>
          <w:tab w:val="left" w:pos="2278"/>
        </w:tabs>
        <w:spacing w:before="0" w:line="368" w:lineRule="exact"/>
        <w:ind w:firstLine="0"/>
        <w:rPr>
          <w:sz w:val="28"/>
          <w:szCs w:val="28"/>
        </w:rPr>
      </w:pPr>
      <w:r>
        <w:rPr>
          <w:sz w:val="28"/>
          <w:szCs w:val="28"/>
        </w:rPr>
        <w:t xml:space="preserve">   </w:t>
      </w:r>
      <w:r w:rsidRPr="00000E0C">
        <w:rPr>
          <w:sz w:val="28"/>
          <w:szCs w:val="28"/>
        </w:rPr>
        <w:t>Features are designed and developed in small, manageable parts. Each</w:t>
      </w:r>
    </w:p>
    <w:p w14:paraId="12321FCF" w14:textId="5EBBBFC8" w:rsidR="00000E0C" w:rsidRPr="00000E0C" w:rsidRDefault="00000E0C" w:rsidP="00000E0C">
      <w:pPr>
        <w:pStyle w:val="ListParagraph"/>
        <w:tabs>
          <w:tab w:val="left" w:pos="2278"/>
        </w:tabs>
        <w:spacing w:before="0" w:line="368" w:lineRule="exact"/>
        <w:ind w:firstLine="0"/>
        <w:rPr>
          <w:sz w:val="28"/>
          <w:szCs w:val="28"/>
        </w:rPr>
      </w:pPr>
      <w:r w:rsidRPr="00000E0C">
        <w:rPr>
          <w:sz w:val="28"/>
          <w:szCs w:val="28"/>
        </w:rPr>
        <w:t xml:space="preserve"> sprint focuses on delivering functional components of the system</w:t>
      </w:r>
    </w:p>
    <w:p w14:paraId="27FB0BA4" w14:textId="77777777" w:rsidR="00000E0C" w:rsidRPr="00000E0C" w:rsidRDefault="00000E0C" w:rsidP="00000E0C">
      <w:pPr>
        <w:pStyle w:val="ListParagraph"/>
        <w:tabs>
          <w:tab w:val="left" w:pos="2278"/>
        </w:tabs>
        <w:spacing w:before="0" w:line="368" w:lineRule="exact"/>
        <w:ind w:firstLine="0"/>
        <w:rPr>
          <w:sz w:val="28"/>
          <w:szCs w:val="28"/>
        </w:rPr>
      </w:pPr>
    </w:p>
    <w:p w14:paraId="64FA48F9" w14:textId="49A2B191" w:rsidR="00000E0C" w:rsidRPr="00000E0C" w:rsidRDefault="00000E0C" w:rsidP="00000E0C">
      <w:pPr>
        <w:pStyle w:val="Heading5"/>
        <w:ind w:left="2340"/>
        <w:rPr>
          <w:rFonts w:ascii="Times New Roman" w:eastAsia="Times New Roman" w:hAnsi="Times New Roman" w:cs="Times New Roman"/>
          <w:b/>
          <w:bCs/>
          <w:color w:val="000000" w:themeColor="text1"/>
          <w:sz w:val="28"/>
          <w:szCs w:val="28"/>
        </w:rPr>
      </w:pPr>
      <w:r>
        <w:rPr>
          <w:color w:val="000000" w:themeColor="text1"/>
          <w:sz w:val="28"/>
          <w:szCs w:val="28"/>
        </w:rPr>
        <w:t>3.1.4</w:t>
      </w:r>
      <w:r w:rsidRPr="00000E0C">
        <w:rPr>
          <w:color w:val="000000" w:themeColor="text1"/>
          <w:sz w:val="28"/>
          <w:szCs w:val="28"/>
        </w:rPr>
        <w:t xml:space="preserve"> </w:t>
      </w:r>
      <w:r w:rsidRPr="00000E0C">
        <w:rPr>
          <w:rFonts w:ascii="Times New Roman" w:eastAsia="Times New Roman" w:hAnsi="Times New Roman" w:cs="Times New Roman"/>
          <w:b/>
          <w:bCs/>
          <w:color w:val="000000" w:themeColor="text1"/>
          <w:sz w:val="28"/>
          <w:szCs w:val="28"/>
        </w:rPr>
        <w:t>Testing</w:t>
      </w:r>
    </w:p>
    <w:p w14:paraId="0453A585" w14:textId="77777777" w:rsidR="00525E28" w:rsidRDefault="00000E0C" w:rsidP="00000E0C">
      <w:pPr>
        <w:pStyle w:val="Heading5"/>
        <w:ind w:left="3060"/>
        <w:rPr>
          <w:rFonts w:ascii="Times New Roman" w:eastAsia="Times New Roman" w:hAnsi="Times New Roman" w:cs="Times New Roman"/>
          <w:color w:val="000000" w:themeColor="text1"/>
          <w:sz w:val="28"/>
          <w:szCs w:val="28"/>
        </w:rPr>
      </w:pPr>
      <w:r>
        <w:rPr>
          <w:color w:val="000000" w:themeColor="text1"/>
          <w:sz w:val="28"/>
          <w:szCs w:val="28"/>
        </w:rPr>
        <w:t xml:space="preserve">    </w:t>
      </w:r>
      <w:r w:rsidRPr="00000E0C">
        <w:rPr>
          <w:rFonts w:ascii="Times New Roman" w:eastAsia="Times New Roman" w:hAnsi="Times New Roman" w:cs="Times New Roman"/>
          <w:color w:val="000000" w:themeColor="text1"/>
          <w:sz w:val="28"/>
          <w:szCs w:val="28"/>
        </w:rPr>
        <w:t>Testing is carried out continuously during development. Each</w:t>
      </w:r>
    </w:p>
    <w:p w14:paraId="479570D0" w14:textId="77777777" w:rsidR="00525E28" w:rsidRDefault="00000E0C" w:rsidP="00525E28">
      <w:pPr>
        <w:pStyle w:val="Heading5"/>
        <w:ind w:left="3060"/>
        <w:rPr>
          <w:rFonts w:ascii="Times New Roman" w:eastAsia="Times New Roman" w:hAnsi="Times New Roman" w:cs="Times New Roman"/>
          <w:color w:val="000000" w:themeColor="text1"/>
          <w:sz w:val="28"/>
          <w:szCs w:val="28"/>
        </w:rPr>
      </w:pPr>
      <w:r w:rsidRPr="00000E0C">
        <w:rPr>
          <w:rFonts w:ascii="Times New Roman" w:eastAsia="Times New Roman" w:hAnsi="Times New Roman" w:cs="Times New Roman"/>
          <w:color w:val="000000" w:themeColor="text1"/>
          <w:sz w:val="28"/>
          <w:szCs w:val="28"/>
        </w:rPr>
        <w:t xml:space="preserve"> feature is verified to ensure it meets the acceptance criteria and </w:t>
      </w:r>
    </w:p>
    <w:p w14:paraId="7FEF73D6" w14:textId="0C94E803" w:rsidR="00000E0C" w:rsidRDefault="00000E0C" w:rsidP="00525E28">
      <w:pPr>
        <w:pStyle w:val="Heading5"/>
        <w:ind w:left="3060"/>
        <w:rPr>
          <w:rFonts w:ascii="Times New Roman" w:eastAsia="Times New Roman" w:hAnsi="Times New Roman" w:cs="Times New Roman"/>
          <w:color w:val="000000" w:themeColor="text1"/>
          <w:sz w:val="28"/>
          <w:szCs w:val="28"/>
        </w:rPr>
      </w:pPr>
      <w:r w:rsidRPr="00000E0C">
        <w:rPr>
          <w:rFonts w:ascii="Times New Roman" w:eastAsia="Times New Roman" w:hAnsi="Times New Roman" w:cs="Times New Roman"/>
          <w:color w:val="000000" w:themeColor="text1"/>
          <w:sz w:val="28"/>
          <w:szCs w:val="28"/>
        </w:rPr>
        <w:t>works as intended</w:t>
      </w:r>
    </w:p>
    <w:p w14:paraId="026BA56C" w14:textId="77777777" w:rsidR="00000E0C" w:rsidRPr="00000E0C" w:rsidRDefault="00000E0C" w:rsidP="00000E0C"/>
    <w:p w14:paraId="70C91956" w14:textId="77777777" w:rsidR="00000E0C" w:rsidRDefault="00000E0C" w:rsidP="00000E0C">
      <w:pPr>
        <w:pStyle w:val="BodyText"/>
        <w:ind w:right="1866"/>
        <w:rPr>
          <w:b/>
        </w:rPr>
      </w:pPr>
    </w:p>
    <w:p w14:paraId="79C0B2FD" w14:textId="152675B9" w:rsidR="00000E0C" w:rsidRPr="00000E0C" w:rsidRDefault="00000E0C" w:rsidP="00000E0C">
      <w:pPr>
        <w:pStyle w:val="ListParagraph"/>
        <w:tabs>
          <w:tab w:val="left" w:pos="2278"/>
        </w:tabs>
        <w:spacing w:before="0" w:line="368" w:lineRule="exact"/>
        <w:ind w:firstLine="0"/>
        <w:rPr>
          <w:b/>
          <w:bCs/>
          <w:color w:val="000000" w:themeColor="text1"/>
          <w:sz w:val="28"/>
          <w:szCs w:val="28"/>
        </w:rPr>
      </w:pPr>
      <w:r w:rsidRPr="00000E0C">
        <w:rPr>
          <w:rFonts w:hint="cs"/>
          <w:b/>
          <w:bCs/>
          <w:sz w:val="28"/>
          <w:szCs w:val="28"/>
          <w:rtl/>
        </w:rPr>
        <w:t>3</w:t>
      </w:r>
      <w:r w:rsidRPr="00000E0C">
        <w:rPr>
          <w:b/>
          <w:bCs/>
          <w:sz w:val="28"/>
          <w:szCs w:val="28"/>
        </w:rPr>
        <w:t>.1.</w:t>
      </w:r>
      <w:r>
        <w:rPr>
          <w:b/>
          <w:bCs/>
          <w:sz w:val="28"/>
          <w:szCs w:val="28"/>
        </w:rPr>
        <w:t>5</w:t>
      </w:r>
      <w:r w:rsidRPr="00000E0C">
        <w:rPr>
          <w:b/>
          <w:bCs/>
          <w:sz w:val="28"/>
          <w:szCs w:val="28"/>
        </w:rPr>
        <w:t xml:space="preserve"> </w:t>
      </w:r>
      <w:r w:rsidRPr="00000E0C">
        <w:rPr>
          <w:b/>
          <w:bCs/>
          <w:color w:val="000000" w:themeColor="text1"/>
          <w:sz w:val="28"/>
          <w:szCs w:val="28"/>
        </w:rPr>
        <w:t>Review &amp; Feedback</w:t>
      </w:r>
    </w:p>
    <w:p w14:paraId="709F8C2B" w14:textId="77777777" w:rsidR="00000E0C" w:rsidRDefault="00000E0C" w:rsidP="00000E0C">
      <w:pPr>
        <w:pStyle w:val="ListParagraph"/>
        <w:tabs>
          <w:tab w:val="left" w:pos="2278"/>
        </w:tabs>
        <w:spacing w:before="0" w:line="368" w:lineRule="exact"/>
        <w:ind w:firstLine="0"/>
        <w:rPr>
          <w:sz w:val="28"/>
          <w:szCs w:val="28"/>
        </w:rPr>
      </w:pPr>
      <w:r>
        <w:rPr>
          <w:sz w:val="28"/>
          <w:szCs w:val="28"/>
        </w:rPr>
        <w:t xml:space="preserve">   </w:t>
      </w:r>
      <w:r w:rsidRPr="00000E0C">
        <w:rPr>
          <w:sz w:val="28"/>
          <w:szCs w:val="28"/>
        </w:rPr>
        <w:t xml:space="preserve">User needs are collected through interviews and surveys, then converted </w:t>
      </w:r>
    </w:p>
    <w:p w14:paraId="33D13BFE" w14:textId="77777777" w:rsidR="00000E0C" w:rsidRPr="00000E0C" w:rsidRDefault="00000E0C" w:rsidP="00000E0C">
      <w:pPr>
        <w:pStyle w:val="ListParagraph"/>
        <w:tabs>
          <w:tab w:val="left" w:pos="2278"/>
        </w:tabs>
        <w:spacing w:before="0" w:line="368" w:lineRule="exact"/>
        <w:ind w:firstLine="0"/>
        <w:rPr>
          <w:sz w:val="28"/>
          <w:szCs w:val="28"/>
        </w:rPr>
      </w:pPr>
      <w:r w:rsidRPr="00000E0C">
        <w:rPr>
          <w:sz w:val="28"/>
          <w:szCs w:val="28"/>
        </w:rPr>
        <w:t>into user stories and prioritized in the product backlog</w:t>
      </w:r>
    </w:p>
    <w:p w14:paraId="7CF7482D" w14:textId="77777777" w:rsidR="00000E0C" w:rsidRPr="00000E0C" w:rsidRDefault="00000E0C" w:rsidP="00000E0C">
      <w:pPr>
        <w:pStyle w:val="ListParagraph"/>
        <w:tabs>
          <w:tab w:val="left" w:pos="2278"/>
        </w:tabs>
        <w:spacing w:before="0" w:line="368" w:lineRule="exact"/>
        <w:ind w:firstLine="0"/>
        <w:rPr>
          <w:sz w:val="28"/>
          <w:szCs w:val="28"/>
        </w:rPr>
      </w:pPr>
    </w:p>
    <w:p w14:paraId="3598DC70" w14:textId="77777777" w:rsidR="00000E0C" w:rsidRPr="00000E0C" w:rsidRDefault="00000E0C" w:rsidP="00000E0C">
      <w:pPr>
        <w:pStyle w:val="ListParagraph"/>
        <w:tabs>
          <w:tab w:val="left" w:pos="2278"/>
        </w:tabs>
        <w:spacing w:before="0" w:line="368" w:lineRule="exact"/>
        <w:ind w:firstLine="0"/>
        <w:rPr>
          <w:sz w:val="28"/>
          <w:szCs w:val="28"/>
        </w:rPr>
      </w:pPr>
    </w:p>
    <w:p w14:paraId="5A2F8E96" w14:textId="56F785BF" w:rsidR="00000E0C" w:rsidRPr="00000E0C" w:rsidRDefault="00000E0C" w:rsidP="00000E0C">
      <w:pPr>
        <w:pStyle w:val="Heading5"/>
        <w:rPr>
          <w:b/>
          <w:bCs/>
          <w:color w:val="000000" w:themeColor="text1"/>
          <w:sz w:val="28"/>
          <w:szCs w:val="28"/>
        </w:rPr>
      </w:pPr>
      <w:r w:rsidRPr="00000E0C">
        <w:rPr>
          <w:rFonts w:ascii="Times New Roman" w:eastAsia="Times New Roman" w:hAnsi="Times New Roman" w:cs="Times New Roman"/>
          <w:b/>
          <w:bCs/>
          <w:color w:val="000000" w:themeColor="text1"/>
          <w:sz w:val="28"/>
          <w:szCs w:val="28"/>
        </w:rPr>
        <w:t xml:space="preserve">                                     3.1.6 Deployment &amp; Improvement</w:t>
      </w:r>
      <w:r w:rsidRPr="00000E0C">
        <w:rPr>
          <w:b/>
          <w:bCs/>
          <w:color w:val="000000" w:themeColor="text1"/>
          <w:sz w:val="28"/>
          <w:szCs w:val="28"/>
        </w:rPr>
        <w:t xml:space="preserve"> </w:t>
      </w:r>
    </w:p>
    <w:p w14:paraId="6A28D357" w14:textId="7B94DEDE" w:rsidR="00000E0C" w:rsidRDefault="00000E0C" w:rsidP="00000E0C">
      <w:pPr>
        <w:pStyle w:val="Heading5"/>
        <w:rPr>
          <w:color w:val="000000" w:themeColor="text1"/>
          <w:sz w:val="28"/>
          <w:szCs w:val="28"/>
        </w:rPr>
      </w:pPr>
      <w:r>
        <w:rPr>
          <w:color w:val="000000" w:themeColor="text1"/>
          <w:sz w:val="28"/>
          <w:szCs w:val="28"/>
        </w:rPr>
        <w:t xml:space="preserve">                                                      </w:t>
      </w:r>
      <w:r w:rsidRPr="00000E0C">
        <w:rPr>
          <w:color w:val="000000" w:themeColor="text1"/>
          <w:sz w:val="28"/>
          <w:szCs w:val="28"/>
        </w:rPr>
        <w:t xml:space="preserve">The team selects the highest-priority user stories from the </w:t>
      </w:r>
    </w:p>
    <w:p w14:paraId="3B4098FB" w14:textId="77777777" w:rsidR="00000E0C" w:rsidRDefault="00000E0C" w:rsidP="00000E0C">
      <w:pPr>
        <w:pStyle w:val="Heading5"/>
        <w:ind w:left="3060"/>
        <w:rPr>
          <w:color w:val="000000" w:themeColor="text1"/>
          <w:sz w:val="28"/>
          <w:szCs w:val="28"/>
        </w:rPr>
      </w:pPr>
      <w:r w:rsidRPr="00000E0C">
        <w:rPr>
          <w:color w:val="000000" w:themeColor="text1"/>
          <w:sz w:val="28"/>
          <w:szCs w:val="28"/>
        </w:rPr>
        <w:t>backlog and defines the goals and tasks for the upcoming sprint.</w:t>
      </w:r>
    </w:p>
    <w:p w14:paraId="3839AFFF" w14:textId="77777777" w:rsidR="00000E0C" w:rsidRPr="00000E0C" w:rsidRDefault="00000E0C" w:rsidP="00000E0C"/>
    <w:p w14:paraId="185824CB" w14:textId="5B9CE77E" w:rsidR="00000E0C" w:rsidRDefault="00000E0C" w:rsidP="00000E0C">
      <w:pPr>
        <w:pStyle w:val="BodyText"/>
        <w:ind w:right="1866"/>
        <w:rPr>
          <w:b/>
        </w:rPr>
        <w:sectPr w:rsidR="00000E0C">
          <w:footerReference w:type="default" r:id="rId12"/>
          <w:pgSz w:w="11910" w:h="16840"/>
          <w:pgMar w:top="1360" w:right="0" w:bottom="1120" w:left="0" w:header="0" w:footer="932" w:gutter="0"/>
          <w:pgNumType w:start="6"/>
          <w:cols w:space="720"/>
        </w:sectPr>
      </w:pPr>
    </w:p>
    <w:p w14:paraId="23BCA282" w14:textId="77777777" w:rsidR="00A82D4F" w:rsidRDefault="00A82D4F" w:rsidP="00A82D4F">
      <w:pPr>
        <w:tabs>
          <w:tab w:val="left" w:pos="2118"/>
        </w:tabs>
        <w:rPr>
          <w:b/>
          <w:sz w:val="32"/>
        </w:rPr>
      </w:pPr>
      <w:r>
        <w:rPr>
          <w:b/>
          <w:sz w:val="32"/>
        </w:rPr>
        <w:lastRenderedPageBreak/>
        <w:t xml:space="preserve"> 4. </w:t>
      </w:r>
      <w:r w:rsidRPr="00A82D4F">
        <w:rPr>
          <w:b/>
          <w:sz w:val="32"/>
        </w:rPr>
        <w:t>System</w:t>
      </w:r>
      <w:r w:rsidRPr="00A82D4F">
        <w:rPr>
          <w:b/>
          <w:spacing w:val="-8"/>
          <w:sz w:val="32"/>
        </w:rPr>
        <w:t xml:space="preserve"> </w:t>
      </w:r>
      <w:r w:rsidRPr="00A82D4F">
        <w:rPr>
          <w:b/>
          <w:spacing w:val="-2"/>
          <w:sz w:val="32"/>
        </w:rPr>
        <w:t>Requirements</w:t>
      </w:r>
    </w:p>
    <w:p w14:paraId="6CFC598C" w14:textId="04E1FA27" w:rsidR="00185CAC" w:rsidRPr="00A82D4F" w:rsidRDefault="00A82D4F" w:rsidP="00A82D4F">
      <w:pPr>
        <w:tabs>
          <w:tab w:val="left" w:pos="2118"/>
        </w:tabs>
        <w:rPr>
          <w:b/>
          <w:sz w:val="32"/>
        </w:rPr>
      </w:pPr>
      <w:r>
        <w:rPr>
          <w:b/>
          <w:sz w:val="32"/>
        </w:rPr>
        <w:t xml:space="preserve">4.1 </w:t>
      </w:r>
      <w:r w:rsidRPr="00A82D4F">
        <w:rPr>
          <w:b/>
          <w:sz w:val="32"/>
        </w:rPr>
        <w:t>Functional</w:t>
      </w:r>
      <w:r w:rsidRPr="00A82D4F">
        <w:rPr>
          <w:b/>
          <w:spacing w:val="-14"/>
          <w:sz w:val="32"/>
        </w:rPr>
        <w:t xml:space="preserve"> </w:t>
      </w:r>
      <w:proofErr w:type="gramStart"/>
      <w:r w:rsidRPr="00A82D4F">
        <w:rPr>
          <w:b/>
          <w:spacing w:val="-2"/>
          <w:sz w:val="32"/>
        </w:rPr>
        <w:t>Requirements</w:t>
      </w:r>
      <w:r>
        <w:rPr>
          <w:b/>
          <w:spacing w:val="-2"/>
          <w:sz w:val="32"/>
        </w:rPr>
        <w:t>(</w:t>
      </w:r>
      <w:proofErr w:type="gramEnd"/>
      <w:r>
        <w:rPr>
          <w:b/>
          <w:spacing w:val="-2"/>
          <w:sz w:val="32"/>
        </w:rPr>
        <w:t>FR)</w:t>
      </w:r>
    </w:p>
    <w:p w14:paraId="402C232E" w14:textId="77777777" w:rsidR="00A82D4F" w:rsidRPr="00037A29" w:rsidRDefault="00A82D4F" w:rsidP="00A82D4F"/>
    <w:p w14:paraId="784E6F67" w14:textId="77777777" w:rsidR="00A82D4F" w:rsidRPr="00A82D4F" w:rsidRDefault="00A82D4F" w:rsidP="00A82D4F">
      <w:pPr>
        <w:pStyle w:val="ListParagraph"/>
        <w:widowControl/>
        <w:numPr>
          <w:ilvl w:val="0"/>
          <w:numId w:val="26"/>
        </w:numPr>
        <w:autoSpaceDE/>
        <w:autoSpaceDN/>
        <w:spacing w:before="0" w:line="276" w:lineRule="auto"/>
        <w:ind w:left="432"/>
        <w:contextualSpacing/>
        <w:rPr>
          <w:rFonts w:asciiTheme="majorBidi" w:hAnsiTheme="majorBidi" w:cstheme="majorBidi"/>
          <w:sz w:val="28"/>
          <w:szCs w:val="28"/>
        </w:rPr>
      </w:pPr>
      <w:r w:rsidRPr="00A82D4F">
        <w:rPr>
          <w:rFonts w:asciiTheme="majorBidi" w:hAnsiTheme="majorBidi" w:cstheme="majorBidi"/>
          <w:sz w:val="28"/>
          <w:szCs w:val="28"/>
        </w:rPr>
        <w:t>User Management</w:t>
      </w:r>
    </w:p>
    <w:p w14:paraId="7414BE7F" w14:textId="77777777" w:rsidR="00A82D4F" w:rsidRPr="00A82D4F" w:rsidRDefault="00A82D4F" w:rsidP="00A82D4F">
      <w:pPr>
        <w:rPr>
          <w:rFonts w:asciiTheme="majorBidi" w:hAnsiTheme="majorBidi" w:cstheme="majorBidi"/>
          <w:b/>
          <w:bCs/>
          <w:sz w:val="28"/>
          <w:szCs w:val="28"/>
        </w:rPr>
      </w:pPr>
    </w:p>
    <w:p w14:paraId="5ADD068C" w14:textId="77777777" w:rsidR="00A82D4F" w:rsidRPr="00A82D4F" w:rsidRDefault="00A82D4F" w:rsidP="00A82D4F">
      <w:pPr>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1.1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 xml:space="preserve"> The system shall allow users to register with a unique email and </w:t>
      </w:r>
      <w:proofErr w:type="gramStart"/>
      <w:r w:rsidRPr="00A82D4F">
        <w:rPr>
          <w:rFonts w:asciiTheme="majorBidi" w:hAnsiTheme="majorBidi" w:cstheme="majorBidi"/>
          <w:sz w:val="28"/>
          <w:szCs w:val="28"/>
        </w:rPr>
        <w:t>password, and</w:t>
      </w:r>
      <w:proofErr w:type="gramEnd"/>
      <w:r w:rsidRPr="00A82D4F">
        <w:rPr>
          <w:rFonts w:asciiTheme="majorBidi" w:hAnsiTheme="majorBidi" w:cstheme="majorBidi"/>
          <w:sz w:val="28"/>
          <w:szCs w:val="28"/>
        </w:rPr>
        <w:t xml:space="preserve"> add</w:t>
      </w:r>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ID nationality.</w:t>
      </w:r>
    </w:p>
    <w:p w14:paraId="6C50FECD" w14:textId="77777777" w:rsidR="00A82D4F" w:rsidRPr="00A82D4F" w:rsidRDefault="00A82D4F" w:rsidP="00A82D4F">
      <w:pPr>
        <w:pStyle w:val="ListParagraph"/>
        <w:ind w:left="792"/>
        <w:rPr>
          <w:rFonts w:asciiTheme="majorBidi" w:hAnsiTheme="majorBidi" w:cstheme="majorBidi"/>
          <w:b/>
          <w:bCs/>
          <w:sz w:val="28"/>
          <w:szCs w:val="28"/>
        </w:rPr>
      </w:pPr>
    </w:p>
    <w:p w14:paraId="7A4BE56C" w14:textId="77777777" w:rsidR="00A82D4F" w:rsidRPr="00A82D4F" w:rsidRDefault="00A82D4F" w:rsidP="00A82D4F">
      <w:pPr>
        <w:ind w:firstLine="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1.2 :</w:t>
      </w:r>
      <w:proofErr w:type="gramEnd"/>
      <w:r w:rsidRPr="00A82D4F">
        <w:rPr>
          <w:rFonts w:asciiTheme="majorBidi" w:hAnsiTheme="majorBidi" w:cstheme="majorBidi"/>
          <w:sz w:val="28"/>
          <w:szCs w:val="28"/>
        </w:rPr>
        <w:t xml:space="preserve"> The system shall allow users to log in and out securely.</w:t>
      </w:r>
    </w:p>
    <w:p w14:paraId="4CAD5040" w14:textId="77777777" w:rsidR="00A82D4F" w:rsidRPr="00A82D4F" w:rsidRDefault="00A82D4F" w:rsidP="00A82D4F">
      <w:pPr>
        <w:pStyle w:val="ListParagraph"/>
        <w:ind w:left="792"/>
        <w:rPr>
          <w:rFonts w:asciiTheme="majorBidi" w:hAnsiTheme="majorBidi" w:cstheme="majorBidi"/>
          <w:b/>
          <w:bCs/>
          <w:sz w:val="28"/>
          <w:szCs w:val="28"/>
        </w:rPr>
      </w:pPr>
    </w:p>
    <w:p w14:paraId="2FEC965F" w14:textId="77777777" w:rsidR="00A82D4F" w:rsidRPr="00A82D4F" w:rsidRDefault="00A82D4F" w:rsidP="00A82D4F">
      <w:pPr>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1.3 :</w:t>
      </w:r>
      <w:proofErr w:type="gramEnd"/>
      <w:r w:rsidRPr="00A82D4F">
        <w:rPr>
          <w:rFonts w:asciiTheme="majorBidi" w:hAnsiTheme="majorBidi" w:cstheme="majorBidi"/>
          <w:sz w:val="28"/>
          <w:szCs w:val="28"/>
        </w:rPr>
        <w:t xml:space="preserve"> The system shall allow users to update their profile information (e.g., name, </w:t>
      </w:r>
      <w:proofErr w:type="gramStart"/>
      <w:r w:rsidRPr="00A82D4F">
        <w:rPr>
          <w:rFonts w:asciiTheme="majorBidi" w:hAnsiTheme="majorBidi" w:cstheme="majorBidi"/>
          <w:sz w:val="28"/>
          <w:szCs w:val="28"/>
        </w:rPr>
        <w:t>contact  number</w:t>
      </w:r>
      <w:proofErr w:type="gramEnd"/>
      <w:r w:rsidRPr="00A82D4F">
        <w:rPr>
          <w:rFonts w:asciiTheme="majorBidi" w:hAnsiTheme="majorBidi" w:cstheme="majorBidi"/>
          <w:sz w:val="28"/>
          <w:szCs w:val="28"/>
        </w:rPr>
        <w:t>).</w:t>
      </w:r>
    </w:p>
    <w:p w14:paraId="22517C4D" w14:textId="77777777" w:rsidR="00A82D4F" w:rsidRPr="00A82D4F" w:rsidRDefault="00A82D4F" w:rsidP="00A82D4F">
      <w:pPr>
        <w:pStyle w:val="ListParagraph"/>
        <w:ind w:left="792"/>
        <w:rPr>
          <w:rFonts w:asciiTheme="majorBidi" w:hAnsiTheme="majorBidi" w:cstheme="majorBidi"/>
          <w:b/>
          <w:bCs/>
          <w:sz w:val="28"/>
          <w:szCs w:val="28"/>
        </w:rPr>
      </w:pPr>
    </w:p>
    <w:p w14:paraId="2B1A5BE2" w14:textId="77777777" w:rsidR="00A82D4F" w:rsidRPr="00A82D4F" w:rsidRDefault="00A82D4F" w:rsidP="00A82D4F">
      <w:pPr>
        <w:ind w:firstLine="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1.4 :</w:t>
      </w:r>
      <w:proofErr w:type="gramEnd"/>
      <w:r w:rsidRPr="00A82D4F">
        <w:rPr>
          <w:rFonts w:asciiTheme="majorBidi" w:hAnsiTheme="majorBidi" w:cstheme="majorBidi"/>
          <w:sz w:val="28"/>
          <w:szCs w:val="28"/>
        </w:rPr>
        <w:t xml:space="preserve"> The system shall support password reset functionality.</w:t>
      </w:r>
    </w:p>
    <w:p w14:paraId="2D43B2A3" w14:textId="77777777" w:rsidR="00A82D4F" w:rsidRPr="00A82D4F" w:rsidRDefault="00A82D4F" w:rsidP="00A82D4F">
      <w:pPr>
        <w:pStyle w:val="ListParagraph"/>
        <w:ind w:left="792"/>
        <w:rPr>
          <w:rFonts w:asciiTheme="majorBidi" w:hAnsiTheme="majorBidi" w:cstheme="majorBidi"/>
          <w:b/>
          <w:bCs/>
          <w:sz w:val="28"/>
          <w:szCs w:val="28"/>
        </w:rPr>
      </w:pPr>
    </w:p>
    <w:p w14:paraId="1928E046" w14:textId="77777777" w:rsidR="00A82D4F" w:rsidRPr="00A82D4F" w:rsidRDefault="00A82D4F" w:rsidP="00A82D4F">
      <w:pPr>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1.5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Users can upload proof of ownership (photo, receipt, serial number) when claiming a lost item, and the system automatically verifies it against the post description.</w:t>
      </w:r>
    </w:p>
    <w:p w14:paraId="503094BA" w14:textId="77777777" w:rsidR="00A82D4F" w:rsidRPr="00A82D4F" w:rsidRDefault="00A82D4F" w:rsidP="00A82D4F">
      <w:pPr>
        <w:ind w:left="432"/>
        <w:rPr>
          <w:rFonts w:asciiTheme="majorBidi" w:hAnsiTheme="majorBidi" w:cstheme="majorBidi"/>
          <w:sz w:val="28"/>
          <w:szCs w:val="28"/>
        </w:rPr>
      </w:pPr>
    </w:p>
    <w:p w14:paraId="72C67F5B" w14:textId="77777777" w:rsidR="00A82D4F" w:rsidRPr="00A82D4F" w:rsidRDefault="00A82D4F" w:rsidP="00A82D4F">
      <w:pPr>
        <w:ind w:left="432"/>
        <w:rPr>
          <w:rFonts w:asciiTheme="majorBidi" w:hAnsiTheme="majorBidi" w:cstheme="majorBidi"/>
          <w:sz w:val="28"/>
          <w:szCs w:val="28"/>
        </w:rPr>
      </w:pPr>
    </w:p>
    <w:p w14:paraId="4410B374" w14:textId="77777777" w:rsidR="00A82D4F" w:rsidRPr="00A82D4F" w:rsidRDefault="00A82D4F" w:rsidP="00A82D4F">
      <w:pPr>
        <w:pStyle w:val="ListParagraph"/>
        <w:widowControl/>
        <w:numPr>
          <w:ilvl w:val="0"/>
          <w:numId w:val="26"/>
        </w:numPr>
        <w:autoSpaceDE/>
        <w:autoSpaceDN/>
        <w:spacing w:before="0" w:line="276" w:lineRule="auto"/>
        <w:ind w:left="432"/>
        <w:contextualSpacing/>
        <w:rPr>
          <w:rFonts w:asciiTheme="majorBidi" w:hAnsiTheme="majorBidi" w:cstheme="majorBidi"/>
          <w:sz w:val="28"/>
          <w:szCs w:val="28"/>
        </w:rPr>
      </w:pPr>
      <w:r w:rsidRPr="00A82D4F">
        <w:rPr>
          <w:rFonts w:asciiTheme="majorBidi" w:hAnsiTheme="majorBidi" w:cstheme="majorBidi"/>
          <w:sz w:val="28"/>
          <w:szCs w:val="28"/>
        </w:rPr>
        <w:t>Post Management</w:t>
      </w:r>
    </w:p>
    <w:p w14:paraId="4FC14A79" w14:textId="77777777" w:rsidR="00A82D4F" w:rsidRPr="00A82D4F" w:rsidRDefault="00A82D4F" w:rsidP="00A82D4F">
      <w:pPr>
        <w:pStyle w:val="ListParagraph"/>
        <w:ind w:left="432"/>
        <w:rPr>
          <w:rFonts w:asciiTheme="majorBidi" w:hAnsiTheme="majorBidi" w:cstheme="majorBidi"/>
          <w:sz w:val="28"/>
          <w:szCs w:val="28"/>
        </w:rPr>
      </w:pPr>
    </w:p>
    <w:p w14:paraId="4552DBEC"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2.1 :</w:t>
      </w:r>
      <w:proofErr w:type="gramEnd"/>
      <w:r w:rsidRPr="00A82D4F">
        <w:rPr>
          <w:rFonts w:asciiTheme="majorBidi" w:hAnsiTheme="majorBidi" w:cstheme="majorBidi"/>
          <w:sz w:val="28"/>
          <w:szCs w:val="28"/>
        </w:rPr>
        <w:t xml:space="preserve"> The system shall allow users to create a Lost Item post with details including:</w:t>
      </w:r>
    </w:p>
    <w:p w14:paraId="16CBD004"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sz w:val="28"/>
          <w:szCs w:val="28"/>
        </w:rPr>
        <w:t>Item name, Description, Date/time lost, Location lost, Image upload.</w:t>
      </w:r>
    </w:p>
    <w:p w14:paraId="23F7F6C8" w14:textId="77777777" w:rsidR="00A82D4F" w:rsidRPr="00A82D4F" w:rsidRDefault="00A82D4F" w:rsidP="00A82D4F">
      <w:pPr>
        <w:pStyle w:val="ListParagraph"/>
        <w:ind w:left="432"/>
        <w:rPr>
          <w:rFonts w:asciiTheme="majorBidi" w:hAnsiTheme="majorBidi" w:cstheme="majorBidi"/>
          <w:sz w:val="28"/>
          <w:szCs w:val="28"/>
        </w:rPr>
      </w:pPr>
    </w:p>
    <w:p w14:paraId="7AC31B83"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2.2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shall allow users to create a Found Item to post with similar details.</w:t>
      </w:r>
    </w:p>
    <w:p w14:paraId="2A036E05" w14:textId="77777777" w:rsidR="00A82D4F" w:rsidRPr="00A82D4F" w:rsidRDefault="00A82D4F" w:rsidP="00A82D4F">
      <w:pPr>
        <w:pStyle w:val="ListParagraph"/>
        <w:ind w:left="432"/>
        <w:rPr>
          <w:rFonts w:asciiTheme="majorBidi" w:hAnsiTheme="majorBidi" w:cstheme="majorBidi"/>
          <w:b/>
          <w:bCs/>
          <w:sz w:val="28"/>
          <w:szCs w:val="28"/>
        </w:rPr>
      </w:pPr>
    </w:p>
    <w:p w14:paraId="60A0925A"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2.3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shall allow users to edit or delete their own posts.</w:t>
      </w:r>
    </w:p>
    <w:p w14:paraId="0B1B6D0D" w14:textId="77777777" w:rsidR="00A82D4F" w:rsidRPr="00A82D4F" w:rsidRDefault="00A82D4F" w:rsidP="00A82D4F">
      <w:pPr>
        <w:pStyle w:val="ListParagraph"/>
        <w:ind w:left="432"/>
        <w:rPr>
          <w:rFonts w:asciiTheme="majorBidi" w:hAnsiTheme="majorBidi" w:cstheme="majorBidi"/>
          <w:b/>
          <w:bCs/>
          <w:sz w:val="28"/>
          <w:szCs w:val="28"/>
        </w:rPr>
      </w:pPr>
    </w:p>
    <w:p w14:paraId="363343D8"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2.4 :</w:t>
      </w:r>
      <w:proofErr w:type="gramEnd"/>
      <w:r w:rsidRPr="00A82D4F">
        <w:rPr>
          <w:rFonts w:asciiTheme="majorBidi" w:hAnsiTheme="majorBidi" w:cstheme="majorBidi"/>
          <w:sz w:val="28"/>
          <w:szCs w:val="28"/>
        </w:rPr>
        <w:t xml:space="preserve"> The system shall store all posts in a searchable database.</w:t>
      </w:r>
    </w:p>
    <w:p w14:paraId="67BE912E" w14:textId="77777777" w:rsidR="00A82D4F" w:rsidRPr="00A82D4F" w:rsidRDefault="00A82D4F" w:rsidP="00A82D4F">
      <w:pPr>
        <w:pStyle w:val="ListParagraph"/>
        <w:ind w:left="432"/>
        <w:rPr>
          <w:rFonts w:asciiTheme="majorBidi" w:hAnsiTheme="majorBidi" w:cstheme="majorBidi"/>
          <w:b/>
          <w:bCs/>
          <w:sz w:val="28"/>
          <w:szCs w:val="28"/>
        </w:rPr>
      </w:pPr>
    </w:p>
    <w:p w14:paraId="14D47824"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2.5 :</w:t>
      </w:r>
      <w:proofErr w:type="gramEnd"/>
      <w:r w:rsidRPr="00A82D4F">
        <w:rPr>
          <w:rFonts w:asciiTheme="majorBidi" w:hAnsiTheme="majorBidi" w:cstheme="majorBidi"/>
          <w:sz w:val="28"/>
          <w:szCs w:val="28"/>
        </w:rPr>
        <w:t xml:space="preserve"> When a user wants to claim an item, the system compares their information </w:t>
      </w:r>
      <w:proofErr w:type="gramStart"/>
      <w:r w:rsidRPr="00A82D4F">
        <w:rPr>
          <w:rFonts w:asciiTheme="majorBidi" w:hAnsiTheme="majorBidi" w:cstheme="majorBidi"/>
          <w:sz w:val="28"/>
          <w:szCs w:val="28"/>
        </w:rPr>
        <w:t>with  the</w:t>
      </w:r>
      <w:proofErr w:type="gramEnd"/>
      <w:r w:rsidRPr="00A82D4F">
        <w:rPr>
          <w:rFonts w:asciiTheme="majorBidi" w:hAnsiTheme="majorBidi" w:cstheme="majorBidi"/>
          <w:sz w:val="28"/>
          <w:szCs w:val="28"/>
        </w:rPr>
        <w:t xml:space="preserve"> post description.</w:t>
      </w:r>
    </w:p>
    <w:p w14:paraId="3611BC2B" w14:textId="77777777" w:rsidR="00A82D4F" w:rsidRPr="00A82D4F" w:rsidRDefault="00A82D4F" w:rsidP="00A82D4F">
      <w:pPr>
        <w:pStyle w:val="ListParagraph"/>
        <w:ind w:left="432"/>
        <w:rPr>
          <w:rFonts w:asciiTheme="majorBidi" w:hAnsiTheme="majorBidi" w:cstheme="majorBidi"/>
          <w:sz w:val="28"/>
          <w:szCs w:val="28"/>
        </w:rPr>
      </w:pPr>
    </w:p>
    <w:p w14:paraId="616C9536"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2.6 :</w:t>
      </w:r>
      <w:proofErr w:type="gramEnd"/>
      <w:r w:rsidRPr="00A82D4F">
        <w:rPr>
          <w:rFonts w:asciiTheme="majorBidi" w:hAnsiTheme="majorBidi" w:cstheme="majorBidi"/>
          <w:sz w:val="28"/>
          <w:szCs w:val="28"/>
        </w:rPr>
        <w:t xml:space="preserve"> If the information matches, the post automatically updates to "Claimed" without Admin intervention.</w:t>
      </w:r>
    </w:p>
    <w:p w14:paraId="1DA51F6C" w14:textId="77777777" w:rsidR="00A82D4F" w:rsidRPr="00A82D4F" w:rsidRDefault="00A82D4F" w:rsidP="00A82D4F">
      <w:pPr>
        <w:pStyle w:val="ListParagraph"/>
        <w:ind w:left="432"/>
        <w:rPr>
          <w:rFonts w:asciiTheme="majorBidi" w:hAnsiTheme="majorBidi" w:cstheme="majorBidi"/>
          <w:sz w:val="28"/>
          <w:szCs w:val="28"/>
        </w:rPr>
      </w:pPr>
    </w:p>
    <w:p w14:paraId="62B32DCD"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lastRenderedPageBreak/>
        <w:t xml:space="preserve">FR </w:t>
      </w:r>
      <w:proofErr w:type="gramStart"/>
      <w:r w:rsidRPr="00A82D4F">
        <w:rPr>
          <w:rFonts w:asciiTheme="majorBidi" w:hAnsiTheme="majorBidi" w:cstheme="majorBidi"/>
          <w:b/>
          <w:bCs/>
          <w:sz w:val="28"/>
          <w:szCs w:val="28"/>
        </w:rPr>
        <w:t>2.7 :</w:t>
      </w:r>
      <w:proofErr w:type="gramEnd"/>
      <w:r w:rsidRPr="00A82D4F">
        <w:rPr>
          <w:rFonts w:asciiTheme="majorBidi" w:hAnsiTheme="majorBidi" w:cstheme="majorBidi"/>
          <w:sz w:val="28"/>
          <w:szCs w:val="28"/>
        </w:rPr>
        <w:t xml:space="preserve"> If the information is unclear or suspicious, the system notifies the admin only.</w:t>
      </w:r>
    </w:p>
    <w:p w14:paraId="0EF0FAD3" w14:textId="77777777" w:rsidR="00A82D4F" w:rsidRPr="00A82D4F" w:rsidRDefault="00A82D4F" w:rsidP="00A82D4F">
      <w:pPr>
        <w:pStyle w:val="ListParagraph"/>
        <w:ind w:left="432"/>
        <w:rPr>
          <w:rFonts w:asciiTheme="majorBidi" w:hAnsiTheme="majorBidi" w:cstheme="majorBidi"/>
          <w:sz w:val="28"/>
          <w:szCs w:val="28"/>
        </w:rPr>
      </w:pPr>
    </w:p>
    <w:p w14:paraId="4DD332F7" w14:textId="77777777" w:rsidR="00A82D4F" w:rsidRPr="00A82D4F" w:rsidRDefault="00A82D4F" w:rsidP="00A82D4F">
      <w:pPr>
        <w:pStyle w:val="ListParagraph"/>
        <w:ind w:left="432"/>
        <w:rPr>
          <w:rFonts w:asciiTheme="majorBidi" w:hAnsiTheme="majorBidi" w:cstheme="majorBidi"/>
          <w:sz w:val="28"/>
          <w:szCs w:val="28"/>
        </w:rPr>
      </w:pPr>
    </w:p>
    <w:p w14:paraId="3A56FE0E" w14:textId="77777777" w:rsidR="00A82D4F" w:rsidRPr="00A82D4F" w:rsidRDefault="00A82D4F" w:rsidP="00A82D4F">
      <w:pPr>
        <w:pStyle w:val="ListParagraph"/>
        <w:widowControl/>
        <w:numPr>
          <w:ilvl w:val="0"/>
          <w:numId w:val="26"/>
        </w:numPr>
        <w:autoSpaceDE/>
        <w:autoSpaceDN/>
        <w:spacing w:before="0" w:line="276" w:lineRule="auto"/>
        <w:ind w:left="432"/>
        <w:contextualSpacing/>
        <w:rPr>
          <w:rFonts w:asciiTheme="majorBidi" w:hAnsiTheme="majorBidi" w:cstheme="majorBidi"/>
          <w:sz w:val="28"/>
          <w:szCs w:val="28"/>
        </w:rPr>
      </w:pPr>
      <w:r w:rsidRPr="00A82D4F">
        <w:rPr>
          <w:rFonts w:asciiTheme="majorBidi" w:hAnsiTheme="majorBidi" w:cstheme="majorBidi"/>
          <w:sz w:val="28"/>
          <w:szCs w:val="28"/>
        </w:rPr>
        <w:t>Search and Filter</w:t>
      </w:r>
    </w:p>
    <w:p w14:paraId="365D2E23" w14:textId="77777777" w:rsidR="00A82D4F" w:rsidRPr="00A82D4F" w:rsidRDefault="00A82D4F" w:rsidP="00A82D4F">
      <w:pPr>
        <w:pStyle w:val="ListParagraph"/>
        <w:ind w:left="432"/>
        <w:rPr>
          <w:rFonts w:asciiTheme="majorBidi" w:hAnsiTheme="majorBidi" w:cstheme="majorBidi"/>
          <w:sz w:val="28"/>
          <w:szCs w:val="28"/>
        </w:rPr>
      </w:pPr>
    </w:p>
    <w:p w14:paraId="2FBFC065"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3.1 :</w:t>
      </w:r>
      <w:proofErr w:type="gramEnd"/>
      <w:r w:rsidRPr="00A82D4F">
        <w:rPr>
          <w:rFonts w:asciiTheme="majorBidi" w:hAnsiTheme="majorBidi" w:cstheme="majorBidi"/>
          <w:sz w:val="28"/>
          <w:szCs w:val="28"/>
        </w:rPr>
        <w:t xml:space="preserve"> The </w:t>
      </w:r>
      <w:proofErr w:type="gramStart"/>
      <w:r w:rsidRPr="00A82D4F">
        <w:rPr>
          <w:rFonts w:asciiTheme="majorBidi" w:hAnsiTheme="majorBidi" w:cstheme="majorBidi"/>
          <w:sz w:val="28"/>
          <w:szCs w:val="28"/>
        </w:rPr>
        <w:t>system shall</w:t>
      </w:r>
      <w:proofErr w:type="gramEnd"/>
      <w:r w:rsidRPr="00A82D4F">
        <w:rPr>
          <w:rFonts w:asciiTheme="majorBidi" w:hAnsiTheme="majorBidi" w:cstheme="majorBidi"/>
          <w:sz w:val="28"/>
          <w:szCs w:val="28"/>
        </w:rPr>
        <w:t xml:space="preserve"> allow users to search for posts based on:</w:t>
      </w:r>
    </w:p>
    <w:p w14:paraId="6A44A7B3" w14:textId="77777777" w:rsidR="00A82D4F" w:rsidRPr="00A82D4F" w:rsidRDefault="00A82D4F" w:rsidP="00A82D4F">
      <w:pPr>
        <w:pStyle w:val="ListParagraph"/>
        <w:widowControl/>
        <w:numPr>
          <w:ilvl w:val="0"/>
          <w:numId w:val="23"/>
        </w:numPr>
        <w:autoSpaceDE/>
        <w:autoSpaceDN/>
        <w:spacing w:before="0" w:line="276" w:lineRule="auto"/>
        <w:contextualSpacing/>
        <w:rPr>
          <w:rFonts w:asciiTheme="majorBidi" w:hAnsiTheme="majorBidi" w:cstheme="majorBidi"/>
          <w:sz w:val="28"/>
          <w:szCs w:val="28"/>
        </w:rPr>
      </w:pPr>
      <w:r w:rsidRPr="00A82D4F">
        <w:rPr>
          <w:rFonts w:asciiTheme="majorBidi" w:hAnsiTheme="majorBidi" w:cstheme="majorBidi"/>
          <w:sz w:val="28"/>
          <w:szCs w:val="28"/>
        </w:rPr>
        <w:t>Item name</w:t>
      </w:r>
    </w:p>
    <w:p w14:paraId="66E26307" w14:textId="77777777" w:rsidR="00A82D4F" w:rsidRPr="00A82D4F" w:rsidRDefault="00A82D4F" w:rsidP="00A82D4F">
      <w:pPr>
        <w:pStyle w:val="ListParagraph"/>
        <w:widowControl/>
        <w:numPr>
          <w:ilvl w:val="0"/>
          <w:numId w:val="23"/>
        </w:numPr>
        <w:autoSpaceDE/>
        <w:autoSpaceDN/>
        <w:spacing w:before="0" w:line="276" w:lineRule="auto"/>
        <w:contextualSpacing/>
        <w:rPr>
          <w:rFonts w:asciiTheme="majorBidi" w:hAnsiTheme="majorBidi" w:cstheme="majorBidi"/>
          <w:sz w:val="28"/>
          <w:szCs w:val="28"/>
        </w:rPr>
      </w:pPr>
      <w:r w:rsidRPr="00A82D4F">
        <w:rPr>
          <w:rFonts w:asciiTheme="majorBidi" w:hAnsiTheme="majorBidi" w:cstheme="majorBidi"/>
          <w:sz w:val="28"/>
          <w:szCs w:val="28"/>
        </w:rPr>
        <w:t>Category (Lost / Found)</w:t>
      </w:r>
    </w:p>
    <w:p w14:paraId="15FDFE0E" w14:textId="77777777" w:rsidR="00A82D4F" w:rsidRPr="00A82D4F" w:rsidRDefault="00A82D4F" w:rsidP="00A82D4F">
      <w:pPr>
        <w:pStyle w:val="ListParagraph"/>
        <w:widowControl/>
        <w:numPr>
          <w:ilvl w:val="0"/>
          <w:numId w:val="23"/>
        </w:numPr>
        <w:autoSpaceDE/>
        <w:autoSpaceDN/>
        <w:spacing w:before="0" w:line="276" w:lineRule="auto"/>
        <w:contextualSpacing/>
        <w:rPr>
          <w:rFonts w:asciiTheme="majorBidi" w:hAnsiTheme="majorBidi" w:cstheme="majorBidi"/>
          <w:sz w:val="28"/>
          <w:szCs w:val="28"/>
        </w:rPr>
      </w:pPr>
      <w:r w:rsidRPr="00A82D4F">
        <w:rPr>
          <w:rFonts w:asciiTheme="majorBidi" w:hAnsiTheme="majorBidi" w:cstheme="majorBidi"/>
          <w:sz w:val="28"/>
          <w:szCs w:val="28"/>
        </w:rPr>
        <w:t>Location</w:t>
      </w:r>
    </w:p>
    <w:p w14:paraId="4C0811E3" w14:textId="77777777" w:rsidR="00A82D4F" w:rsidRPr="00A82D4F" w:rsidRDefault="00A82D4F" w:rsidP="00A82D4F">
      <w:pPr>
        <w:pStyle w:val="ListParagraph"/>
        <w:widowControl/>
        <w:numPr>
          <w:ilvl w:val="0"/>
          <w:numId w:val="23"/>
        </w:numPr>
        <w:autoSpaceDE/>
        <w:autoSpaceDN/>
        <w:spacing w:before="0" w:line="276" w:lineRule="auto"/>
        <w:contextualSpacing/>
        <w:rPr>
          <w:rFonts w:asciiTheme="majorBidi" w:hAnsiTheme="majorBidi" w:cstheme="majorBidi"/>
          <w:sz w:val="28"/>
          <w:szCs w:val="28"/>
        </w:rPr>
      </w:pPr>
      <w:r w:rsidRPr="00A82D4F">
        <w:rPr>
          <w:rFonts w:asciiTheme="majorBidi" w:hAnsiTheme="majorBidi" w:cstheme="majorBidi"/>
          <w:sz w:val="28"/>
          <w:szCs w:val="28"/>
        </w:rPr>
        <w:t>Date range</w:t>
      </w:r>
    </w:p>
    <w:p w14:paraId="6CA31125" w14:textId="77777777" w:rsidR="00A82D4F" w:rsidRPr="00A82D4F" w:rsidRDefault="00A82D4F" w:rsidP="00A82D4F">
      <w:pPr>
        <w:pStyle w:val="ListParagraph"/>
        <w:ind w:left="432"/>
        <w:rPr>
          <w:rFonts w:asciiTheme="majorBidi" w:hAnsiTheme="majorBidi" w:cstheme="majorBidi"/>
          <w:b/>
          <w:bCs/>
          <w:sz w:val="28"/>
          <w:szCs w:val="28"/>
        </w:rPr>
      </w:pPr>
    </w:p>
    <w:p w14:paraId="46D5B6EC"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3.2 :</w:t>
      </w:r>
      <w:proofErr w:type="gramEnd"/>
      <w:r w:rsidRPr="00A82D4F">
        <w:rPr>
          <w:rFonts w:asciiTheme="majorBidi" w:hAnsiTheme="majorBidi" w:cstheme="majorBidi"/>
          <w:sz w:val="28"/>
          <w:szCs w:val="28"/>
        </w:rPr>
        <w:t xml:space="preserve"> The system shall allow users to filter results by post type, date, or location.</w:t>
      </w:r>
    </w:p>
    <w:p w14:paraId="0FD74697" w14:textId="77777777" w:rsidR="00A82D4F" w:rsidRPr="00A82D4F" w:rsidRDefault="00A82D4F" w:rsidP="00A82D4F">
      <w:pPr>
        <w:pStyle w:val="ListParagraph"/>
        <w:ind w:left="432"/>
        <w:rPr>
          <w:rFonts w:asciiTheme="majorBidi" w:hAnsiTheme="majorBidi" w:cstheme="majorBidi"/>
          <w:b/>
          <w:bCs/>
          <w:sz w:val="28"/>
          <w:szCs w:val="28"/>
        </w:rPr>
      </w:pPr>
    </w:p>
    <w:p w14:paraId="50BBD3F0"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3.3 :</w:t>
      </w:r>
      <w:proofErr w:type="gramEnd"/>
      <w:r w:rsidRPr="00A82D4F">
        <w:rPr>
          <w:rFonts w:asciiTheme="majorBidi" w:hAnsiTheme="majorBidi" w:cstheme="majorBidi"/>
          <w:sz w:val="28"/>
          <w:szCs w:val="28"/>
        </w:rPr>
        <w:t xml:space="preserve"> The system automatically flags any suspicious claims, and the </w:t>
      </w:r>
      <w:proofErr w:type="gramStart"/>
      <w:r w:rsidRPr="00A82D4F">
        <w:rPr>
          <w:rFonts w:asciiTheme="majorBidi" w:hAnsiTheme="majorBidi" w:cstheme="majorBidi"/>
          <w:sz w:val="28"/>
          <w:szCs w:val="28"/>
        </w:rPr>
        <w:t>Admin</w:t>
      </w:r>
      <w:proofErr w:type="gramEnd"/>
      <w:r w:rsidRPr="00A82D4F">
        <w:rPr>
          <w:rFonts w:asciiTheme="majorBidi" w:hAnsiTheme="majorBidi" w:cstheme="majorBidi"/>
          <w:sz w:val="28"/>
          <w:szCs w:val="28"/>
        </w:rPr>
        <w:t xml:space="preserve"> sees only these cases.</w:t>
      </w:r>
    </w:p>
    <w:p w14:paraId="50BE8A29" w14:textId="77777777" w:rsidR="00A82D4F" w:rsidRPr="00A82D4F" w:rsidRDefault="00A82D4F" w:rsidP="00A82D4F">
      <w:pPr>
        <w:pStyle w:val="ListParagraph"/>
        <w:ind w:left="1152"/>
        <w:rPr>
          <w:rFonts w:asciiTheme="majorBidi" w:hAnsiTheme="majorBidi" w:cstheme="majorBidi"/>
          <w:sz w:val="28"/>
          <w:szCs w:val="28"/>
        </w:rPr>
      </w:pPr>
    </w:p>
    <w:p w14:paraId="38C716EB" w14:textId="77777777" w:rsidR="00A82D4F" w:rsidRPr="00A82D4F" w:rsidRDefault="00A82D4F" w:rsidP="00A82D4F">
      <w:pPr>
        <w:pStyle w:val="ListParagraph"/>
        <w:widowControl/>
        <w:numPr>
          <w:ilvl w:val="0"/>
          <w:numId w:val="26"/>
        </w:numPr>
        <w:autoSpaceDE/>
        <w:autoSpaceDN/>
        <w:spacing w:before="0" w:line="276" w:lineRule="auto"/>
        <w:ind w:left="432"/>
        <w:contextualSpacing/>
        <w:rPr>
          <w:rFonts w:asciiTheme="majorBidi" w:hAnsiTheme="majorBidi" w:cstheme="majorBidi"/>
          <w:sz w:val="28"/>
          <w:szCs w:val="28"/>
        </w:rPr>
      </w:pPr>
      <w:r w:rsidRPr="00A82D4F">
        <w:rPr>
          <w:rFonts w:asciiTheme="majorBidi" w:hAnsiTheme="majorBidi" w:cstheme="majorBidi"/>
          <w:sz w:val="28"/>
          <w:szCs w:val="28"/>
        </w:rPr>
        <w:t>Notifications and Contact</w:t>
      </w:r>
    </w:p>
    <w:p w14:paraId="48C70EE9" w14:textId="77777777" w:rsidR="00A82D4F" w:rsidRPr="00A82D4F" w:rsidRDefault="00A82D4F" w:rsidP="00A82D4F">
      <w:pPr>
        <w:pStyle w:val="ListParagraph"/>
        <w:ind w:left="432"/>
        <w:rPr>
          <w:rFonts w:asciiTheme="majorBidi" w:hAnsiTheme="majorBidi" w:cstheme="majorBidi"/>
          <w:sz w:val="28"/>
          <w:szCs w:val="28"/>
        </w:rPr>
      </w:pPr>
    </w:p>
    <w:p w14:paraId="1793DCCF"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4.1 :</w:t>
      </w:r>
      <w:proofErr w:type="gramEnd"/>
      <w:r w:rsidRPr="00A82D4F">
        <w:rPr>
          <w:rFonts w:asciiTheme="majorBidi" w:hAnsiTheme="majorBidi" w:cstheme="majorBidi"/>
          <w:sz w:val="28"/>
          <w:szCs w:val="28"/>
        </w:rPr>
        <w:t xml:space="preserve"> The system shall allow users to express interest in a post (e.g., “I found this item” or “This belongs to me”).</w:t>
      </w:r>
    </w:p>
    <w:p w14:paraId="1E8AB4B6" w14:textId="77777777" w:rsidR="00A82D4F" w:rsidRPr="00A82D4F" w:rsidRDefault="00A82D4F" w:rsidP="00A82D4F">
      <w:pPr>
        <w:pStyle w:val="ListParagraph"/>
        <w:ind w:left="432"/>
        <w:rPr>
          <w:rFonts w:asciiTheme="majorBidi" w:hAnsiTheme="majorBidi" w:cstheme="majorBidi"/>
          <w:sz w:val="28"/>
          <w:szCs w:val="28"/>
        </w:rPr>
      </w:pPr>
    </w:p>
    <w:p w14:paraId="4A4376D8"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4.2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shall send a notification/email to the post creator when someone shows interest.</w:t>
      </w:r>
    </w:p>
    <w:p w14:paraId="1933164F" w14:textId="77777777" w:rsidR="00A82D4F" w:rsidRPr="00A82D4F" w:rsidRDefault="00A82D4F" w:rsidP="00A82D4F">
      <w:pPr>
        <w:pStyle w:val="ListParagraph"/>
        <w:ind w:left="432"/>
        <w:rPr>
          <w:rFonts w:asciiTheme="majorBidi" w:hAnsiTheme="majorBidi" w:cstheme="majorBidi"/>
          <w:sz w:val="28"/>
          <w:szCs w:val="28"/>
        </w:rPr>
      </w:pPr>
    </w:p>
    <w:p w14:paraId="57EBA65F"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4.3 :</w:t>
      </w:r>
      <w:proofErr w:type="gramEnd"/>
      <w:r w:rsidRPr="00A82D4F">
        <w:rPr>
          <w:rFonts w:asciiTheme="majorBidi" w:hAnsiTheme="majorBidi" w:cstheme="majorBidi"/>
          <w:sz w:val="28"/>
          <w:szCs w:val="28"/>
        </w:rPr>
        <w:t xml:space="preserve"> The system shall provide a way for users to contact each other (email sharing).</w:t>
      </w:r>
    </w:p>
    <w:p w14:paraId="065A63E8" w14:textId="77777777" w:rsidR="00A82D4F" w:rsidRPr="00A82D4F" w:rsidRDefault="00A82D4F" w:rsidP="00A82D4F">
      <w:pPr>
        <w:pStyle w:val="ListParagraph"/>
        <w:ind w:left="432"/>
        <w:rPr>
          <w:rFonts w:asciiTheme="majorBidi" w:hAnsiTheme="majorBidi" w:cstheme="majorBidi"/>
          <w:b/>
          <w:bCs/>
          <w:sz w:val="28"/>
          <w:szCs w:val="28"/>
        </w:rPr>
      </w:pPr>
    </w:p>
    <w:p w14:paraId="54B76324"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4.4 :</w:t>
      </w:r>
      <w:proofErr w:type="gramEnd"/>
      <w:r w:rsidRPr="00A82D4F">
        <w:rPr>
          <w:rFonts w:asciiTheme="majorBidi" w:hAnsiTheme="majorBidi" w:cstheme="majorBidi"/>
          <w:sz w:val="28"/>
          <w:szCs w:val="28"/>
        </w:rPr>
        <w:t xml:space="preserve"> After verifying a valid claim, the system displays </w:t>
      </w:r>
      <w:r w:rsidRPr="00A82D4F">
        <w:rPr>
          <w:rFonts w:asciiTheme="majorBidi" w:hAnsiTheme="majorBidi" w:cstheme="majorBidi"/>
          <w:b/>
          <w:bCs/>
          <w:sz w:val="28"/>
          <w:szCs w:val="28"/>
        </w:rPr>
        <w:t>temporary contact information (phone or email)</w:t>
      </w:r>
      <w:r w:rsidRPr="00A82D4F">
        <w:rPr>
          <w:rFonts w:asciiTheme="majorBidi" w:hAnsiTheme="majorBidi" w:cstheme="majorBidi"/>
          <w:sz w:val="28"/>
          <w:szCs w:val="28"/>
        </w:rPr>
        <w:t xml:space="preserve"> to the users to coordinate item handover, which can be hidden after completion.</w:t>
      </w:r>
    </w:p>
    <w:p w14:paraId="1A634E32" w14:textId="77777777" w:rsidR="00A82D4F" w:rsidRPr="00A82D4F" w:rsidRDefault="00A82D4F" w:rsidP="00A82D4F">
      <w:pPr>
        <w:rPr>
          <w:rFonts w:asciiTheme="majorBidi" w:hAnsiTheme="majorBidi" w:cstheme="majorBidi"/>
          <w:sz w:val="28"/>
          <w:szCs w:val="28"/>
        </w:rPr>
      </w:pPr>
    </w:p>
    <w:p w14:paraId="6EBBA024" w14:textId="77777777" w:rsidR="00A82D4F" w:rsidRPr="00A82D4F" w:rsidRDefault="00A82D4F" w:rsidP="00A82D4F">
      <w:pPr>
        <w:pStyle w:val="ListParagraph"/>
        <w:widowControl/>
        <w:numPr>
          <w:ilvl w:val="0"/>
          <w:numId w:val="26"/>
        </w:numPr>
        <w:autoSpaceDE/>
        <w:autoSpaceDN/>
        <w:spacing w:before="0" w:line="276" w:lineRule="auto"/>
        <w:ind w:left="432"/>
        <w:contextualSpacing/>
        <w:rPr>
          <w:rFonts w:asciiTheme="majorBidi" w:hAnsiTheme="majorBidi" w:cstheme="majorBidi"/>
          <w:sz w:val="28"/>
          <w:szCs w:val="28"/>
        </w:rPr>
      </w:pPr>
      <w:r w:rsidRPr="00A82D4F">
        <w:rPr>
          <w:rFonts w:asciiTheme="majorBidi" w:hAnsiTheme="majorBidi" w:cstheme="majorBidi"/>
          <w:sz w:val="28"/>
          <w:szCs w:val="28"/>
        </w:rPr>
        <w:t>Admin Functions</w:t>
      </w:r>
    </w:p>
    <w:p w14:paraId="2EFB65F6" w14:textId="77777777" w:rsidR="00A82D4F" w:rsidRPr="00A82D4F" w:rsidRDefault="00A82D4F" w:rsidP="00A82D4F">
      <w:pPr>
        <w:pStyle w:val="ListParagraph"/>
        <w:ind w:left="432"/>
        <w:rPr>
          <w:rFonts w:asciiTheme="majorBidi" w:hAnsiTheme="majorBidi" w:cstheme="majorBidi"/>
          <w:sz w:val="28"/>
          <w:szCs w:val="28"/>
        </w:rPr>
      </w:pPr>
    </w:p>
    <w:p w14:paraId="7D8362F5" w14:textId="77777777" w:rsidR="00A82D4F" w:rsidRPr="00A82D4F" w:rsidRDefault="00A82D4F" w:rsidP="00A82D4F">
      <w:pPr>
        <w:pStyle w:val="ListParagraph"/>
        <w:ind w:left="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5.1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shall allow admins to view all users and their activities.</w:t>
      </w:r>
    </w:p>
    <w:p w14:paraId="347853FB" w14:textId="77777777" w:rsidR="00A82D4F" w:rsidRPr="00A82D4F" w:rsidRDefault="00A82D4F" w:rsidP="00A82D4F">
      <w:pPr>
        <w:rPr>
          <w:rFonts w:asciiTheme="majorBidi" w:hAnsiTheme="majorBidi" w:cstheme="majorBidi"/>
          <w:b/>
          <w:bCs/>
          <w:sz w:val="28"/>
          <w:szCs w:val="28"/>
        </w:rPr>
      </w:pPr>
      <w:r w:rsidRPr="00A82D4F">
        <w:rPr>
          <w:rFonts w:asciiTheme="majorBidi" w:hAnsiTheme="majorBidi" w:cstheme="majorBidi"/>
          <w:b/>
          <w:bCs/>
          <w:sz w:val="28"/>
          <w:szCs w:val="28"/>
        </w:rPr>
        <w:t xml:space="preserve">    </w:t>
      </w:r>
    </w:p>
    <w:p w14:paraId="073A8B25" w14:textId="77777777" w:rsidR="00A82D4F" w:rsidRPr="00A82D4F" w:rsidRDefault="00A82D4F" w:rsidP="00A82D4F">
      <w:pPr>
        <w:ind w:firstLine="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5.2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shall allow admins to manage all lost and found posts.</w:t>
      </w:r>
    </w:p>
    <w:p w14:paraId="6BF8BE70" w14:textId="77777777" w:rsidR="00A82D4F" w:rsidRPr="00A82D4F" w:rsidRDefault="00A82D4F" w:rsidP="00A82D4F">
      <w:pPr>
        <w:rPr>
          <w:rFonts w:asciiTheme="majorBidi" w:hAnsiTheme="majorBidi" w:cstheme="majorBidi"/>
          <w:b/>
          <w:bCs/>
          <w:sz w:val="28"/>
          <w:szCs w:val="28"/>
        </w:rPr>
      </w:pPr>
      <w:r w:rsidRPr="00A82D4F">
        <w:rPr>
          <w:rFonts w:asciiTheme="majorBidi" w:hAnsiTheme="majorBidi" w:cstheme="majorBidi"/>
          <w:b/>
          <w:bCs/>
          <w:sz w:val="28"/>
          <w:szCs w:val="28"/>
        </w:rPr>
        <w:lastRenderedPageBreak/>
        <w:t xml:space="preserve">       </w:t>
      </w:r>
    </w:p>
    <w:p w14:paraId="40AED123" w14:textId="77777777" w:rsidR="00A82D4F" w:rsidRPr="00A82D4F" w:rsidRDefault="00A82D4F" w:rsidP="00A82D4F">
      <w:pPr>
        <w:ind w:firstLine="432"/>
        <w:rPr>
          <w:rFonts w:asciiTheme="majorBidi" w:hAnsiTheme="majorBidi" w:cstheme="majorBidi"/>
          <w:sz w:val="28"/>
          <w:szCs w:val="28"/>
        </w:rPr>
      </w:pPr>
      <w:r w:rsidRPr="00A82D4F">
        <w:rPr>
          <w:rFonts w:asciiTheme="majorBidi" w:hAnsiTheme="majorBidi" w:cstheme="majorBidi"/>
          <w:b/>
          <w:bCs/>
          <w:sz w:val="28"/>
          <w:szCs w:val="28"/>
        </w:rPr>
        <w:t xml:space="preserve">FR </w:t>
      </w:r>
      <w:proofErr w:type="gramStart"/>
      <w:r w:rsidRPr="00A82D4F">
        <w:rPr>
          <w:rFonts w:asciiTheme="majorBidi" w:hAnsiTheme="majorBidi" w:cstheme="majorBidi"/>
          <w:b/>
          <w:bCs/>
          <w:sz w:val="28"/>
          <w:szCs w:val="28"/>
        </w:rPr>
        <w:t>5.3 :</w:t>
      </w:r>
      <w:proofErr w:type="gramEnd"/>
      <w:r w:rsidRPr="00A82D4F">
        <w:rPr>
          <w:rFonts w:asciiTheme="majorBidi" w:hAnsiTheme="majorBidi" w:cstheme="majorBidi"/>
          <w:sz w:val="28"/>
          <w:szCs w:val="28"/>
        </w:rPr>
        <w:t xml:space="preserve"> The </w:t>
      </w:r>
      <w:proofErr w:type="gramStart"/>
      <w:r w:rsidRPr="00A82D4F">
        <w:rPr>
          <w:rFonts w:asciiTheme="majorBidi" w:hAnsiTheme="majorBidi" w:cstheme="majorBidi"/>
          <w:sz w:val="28"/>
          <w:szCs w:val="28"/>
        </w:rPr>
        <w:t>Admin</w:t>
      </w:r>
      <w:proofErr w:type="gramEnd"/>
      <w:r w:rsidRPr="00A82D4F">
        <w:rPr>
          <w:rFonts w:asciiTheme="majorBidi" w:hAnsiTheme="majorBidi" w:cstheme="majorBidi"/>
          <w:sz w:val="28"/>
          <w:szCs w:val="28"/>
        </w:rPr>
        <w:t xml:space="preserve"> can review only the suspicious claims.</w:t>
      </w:r>
    </w:p>
    <w:p w14:paraId="0D9A0EB3" w14:textId="77777777" w:rsidR="00A82D4F" w:rsidRPr="00A82D4F" w:rsidRDefault="00A82D4F" w:rsidP="00A82D4F">
      <w:pPr>
        <w:rPr>
          <w:rFonts w:asciiTheme="majorBidi" w:hAnsiTheme="majorBidi" w:cstheme="majorBidi"/>
          <w:sz w:val="28"/>
          <w:szCs w:val="28"/>
        </w:rPr>
      </w:pPr>
    </w:p>
    <w:p w14:paraId="6A329A7A" w14:textId="77777777" w:rsidR="00A82D4F" w:rsidRPr="00A82D4F" w:rsidRDefault="00A82D4F" w:rsidP="00A82D4F">
      <w:pPr>
        <w:rPr>
          <w:rFonts w:asciiTheme="majorBidi" w:hAnsiTheme="majorBidi" w:cstheme="majorBidi"/>
          <w:sz w:val="28"/>
          <w:szCs w:val="28"/>
        </w:rPr>
      </w:pPr>
    </w:p>
    <w:p w14:paraId="325D3607" w14:textId="2FFF33B0" w:rsidR="00A82D4F" w:rsidRPr="003D4281" w:rsidRDefault="00A82D4F" w:rsidP="003D4281">
      <w:pPr>
        <w:pStyle w:val="Heading5"/>
        <w:numPr>
          <w:ilvl w:val="3"/>
          <w:numId w:val="30"/>
        </w:numPr>
        <w:rPr>
          <w:rFonts w:asciiTheme="majorBidi" w:eastAsia="Times New Roman" w:hAnsiTheme="majorBidi"/>
          <w:b/>
          <w:bCs/>
          <w:color w:val="000000" w:themeColor="text1"/>
          <w:sz w:val="32"/>
          <w:szCs w:val="32"/>
        </w:rPr>
      </w:pPr>
      <w:r w:rsidRPr="003D4281">
        <w:rPr>
          <w:rFonts w:asciiTheme="majorBidi" w:eastAsia="Times New Roman" w:hAnsiTheme="majorBidi"/>
          <w:b/>
          <w:bCs/>
          <w:color w:val="000000" w:themeColor="text1"/>
          <w:sz w:val="32"/>
          <w:szCs w:val="32"/>
        </w:rPr>
        <w:t>Non-</w:t>
      </w:r>
      <w:proofErr w:type="gramStart"/>
      <w:r w:rsidRPr="003D4281">
        <w:rPr>
          <w:rFonts w:asciiTheme="majorBidi" w:eastAsia="Times New Roman" w:hAnsiTheme="majorBidi"/>
          <w:b/>
          <w:bCs/>
          <w:color w:val="000000" w:themeColor="text1"/>
          <w:sz w:val="32"/>
          <w:szCs w:val="32"/>
        </w:rPr>
        <w:t>Functional</w:t>
      </w:r>
      <w:r w:rsidR="003D4281">
        <w:rPr>
          <w:rFonts w:asciiTheme="majorBidi" w:eastAsia="Times New Roman" w:hAnsiTheme="majorBidi"/>
          <w:b/>
          <w:bCs/>
          <w:color w:val="000000" w:themeColor="text1"/>
          <w:sz w:val="32"/>
          <w:szCs w:val="32"/>
        </w:rPr>
        <w:t>(</w:t>
      </w:r>
      <w:proofErr w:type="gramEnd"/>
      <w:r w:rsidR="003D4281">
        <w:rPr>
          <w:rFonts w:asciiTheme="majorBidi" w:eastAsia="Times New Roman" w:hAnsiTheme="majorBidi"/>
          <w:b/>
          <w:bCs/>
          <w:color w:val="000000" w:themeColor="text1"/>
          <w:sz w:val="32"/>
          <w:szCs w:val="32"/>
        </w:rPr>
        <w:t>NFR)</w:t>
      </w:r>
    </w:p>
    <w:p w14:paraId="3CEE801D" w14:textId="77777777" w:rsidR="00A82D4F" w:rsidRPr="00A82D4F" w:rsidRDefault="00A82D4F" w:rsidP="00A82D4F">
      <w:pPr>
        <w:rPr>
          <w:rFonts w:asciiTheme="majorBidi" w:hAnsiTheme="majorBidi" w:cstheme="majorBidi"/>
          <w:sz w:val="28"/>
          <w:szCs w:val="28"/>
        </w:rPr>
      </w:pPr>
    </w:p>
    <w:p w14:paraId="24B59CA6" w14:textId="77777777" w:rsidR="00A82D4F" w:rsidRPr="00A82D4F" w:rsidRDefault="00A82D4F" w:rsidP="00A82D4F">
      <w:pPr>
        <w:pStyle w:val="ListParagraph"/>
        <w:widowControl/>
        <w:numPr>
          <w:ilvl w:val="0"/>
          <w:numId w:val="25"/>
        </w:numPr>
        <w:autoSpaceDE/>
        <w:autoSpaceDN/>
        <w:spacing w:before="0" w:line="276" w:lineRule="auto"/>
        <w:contextualSpacing/>
        <w:rPr>
          <w:rFonts w:asciiTheme="majorBidi" w:hAnsiTheme="majorBidi" w:cstheme="majorBidi"/>
          <w:sz w:val="28"/>
          <w:szCs w:val="28"/>
        </w:rPr>
      </w:pPr>
      <w:r w:rsidRPr="00A82D4F">
        <w:rPr>
          <w:rFonts w:asciiTheme="majorBidi" w:hAnsiTheme="majorBidi" w:cstheme="majorBidi"/>
          <w:sz w:val="28"/>
          <w:szCs w:val="28"/>
        </w:rPr>
        <w:t>Performance Requirements:</w:t>
      </w:r>
    </w:p>
    <w:p w14:paraId="6647440D" w14:textId="77777777" w:rsidR="00A82D4F" w:rsidRPr="00A82D4F" w:rsidRDefault="00A82D4F" w:rsidP="00A82D4F">
      <w:pPr>
        <w:pStyle w:val="ListParagraph"/>
        <w:rPr>
          <w:rFonts w:asciiTheme="majorBidi" w:hAnsiTheme="majorBidi" w:cstheme="majorBidi"/>
          <w:sz w:val="28"/>
          <w:szCs w:val="28"/>
        </w:rPr>
      </w:pPr>
    </w:p>
    <w:p w14:paraId="570A85F5"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main dashboard page should fully load within 2 seconds on a standard broadband connection (10 Mbps) after a successful login.</w:t>
      </w:r>
    </w:p>
    <w:p w14:paraId="49C1DCAC" w14:textId="77777777" w:rsidR="00A82D4F" w:rsidRPr="00A82D4F" w:rsidRDefault="00A82D4F" w:rsidP="00A82D4F">
      <w:pPr>
        <w:pStyle w:val="ListParagraph"/>
        <w:rPr>
          <w:rFonts w:asciiTheme="majorBidi" w:hAnsiTheme="majorBidi" w:cstheme="majorBidi"/>
          <w:sz w:val="28"/>
          <w:szCs w:val="28"/>
        </w:rPr>
      </w:pPr>
    </w:p>
    <w:p w14:paraId="2D3B9611"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1.2 :</w:t>
      </w:r>
      <w:proofErr w:type="gramEnd"/>
      <w:r w:rsidRPr="00A82D4F">
        <w:rPr>
          <w:rFonts w:asciiTheme="majorBidi" w:hAnsiTheme="majorBidi" w:cstheme="majorBidi"/>
          <w:sz w:val="28"/>
          <w:szCs w:val="28"/>
        </w:rPr>
        <w:t xml:space="preserve"> The system shall support at least 100 concurrent users without a noticeable performance degradation (&lt; 10% increase in response time</w:t>
      </w:r>
      <w:proofErr w:type="gramStart"/>
      <w:r w:rsidRPr="00A82D4F">
        <w:rPr>
          <w:rFonts w:asciiTheme="majorBidi" w:hAnsiTheme="majorBidi" w:cstheme="majorBidi"/>
          <w:sz w:val="28"/>
          <w:szCs w:val="28"/>
        </w:rPr>
        <w:t>)..</w:t>
      </w:r>
      <w:proofErr w:type="gramEnd"/>
    </w:p>
    <w:p w14:paraId="61F8CD03" w14:textId="77777777" w:rsidR="00A82D4F" w:rsidRPr="00A82D4F" w:rsidRDefault="00A82D4F" w:rsidP="00A82D4F">
      <w:pPr>
        <w:pStyle w:val="ListParagraph"/>
        <w:rPr>
          <w:rFonts w:asciiTheme="majorBidi" w:hAnsiTheme="majorBidi" w:cstheme="majorBidi"/>
          <w:b/>
          <w:bCs/>
          <w:sz w:val="28"/>
          <w:szCs w:val="28"/>
        </w:rPr>
      </w:pPr>
    </w:p>
    <w:p w14:paraId="20DDC6D5"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1.3 :</w:t>
      </w:r>
      <w:proofErr w:type="gramEnd"/>
      <w:r w:rsidRPr="00A82D4F">
        <w:rPr>
          <w:rFonts w:asciiTheme="majorBidi" w:hAnsiTheme="majorBidi" w:cstheme="majorBidi"/>
          <w:sz w:val="28"/>
          <w:szCs w:val="28"/>
        </w:rPr>
        <w:t xml:space="preserve"> Added a requirement specifying that automatic verification processes (proof of ownership, claim matching) should execute quickly, e.g., within 3 seconds per</w:t>
      </w:r>
    </w:p>
    <w:p w14:paraId="77218B94"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sz w:val="28"/>
          <w:szCs w:val="28"/>
        </w:rPr>
        <w:t>claim.</w:t>
      </w:r>
    </w:p>
    <w:p w14:paraId="5CF4A16D" w14:textId="77777777" w:rsidR="00A82D4F" w:rsidRPr="00A82D4F" w:rsidRDefault="00A82D4F" w:rsidP="00A82D4F">
      <w:pPr>
        <w:rPr>
          <w:rFonts w:asciiTheme="majorBidi" w:hAnsiTheme="majorBidi" w:cstheme="majorBidi"/>
          <w:sz w:val="28"/>
          <w:szCs w:val="28"/>
        </w:rPr>
      </w:pPr>
    </w:p>
    <w:p w14:paraId="2FE1CBC2" w14:textId="77777777" w:rsidR="00A82D4F" w:rsidRPr="00A82D4F" w:rsidRDefault="00A82D4F" w:rsidP="00A82D4F">
      <w:pPr>
        <w:rPr>
          <w:rFonts w:asciiTheme="majorBidi" w:hAnsiTheme="majorBidi" w:cstheme="majorBidi"/>
          <w:sz w:val="28"/>
          <w:szCs w:val="28"/>
        </w:rPr>
      </w:pPr>
    </w:p>
    <w:p w14:paraId="0452A04E" w14:textId="77777777" w:rsidR="00A82D4F" w:rsidRPr="00A82D4F" w:rsidRDefault="00A82D4F" w:rsidP="00A82D4F">
      <w:pPr>
        <w:pStyle w:val="ListParagraph"/>
        <w:widowControl/>
        <w:numPr>
          <w:ilvl w:val="0"/>
          <w:numId w:val="25"/>
        </w:numPr>
        <w:autoSpaceDE/>
        <w:autoSpaceDN/>
        <w:spacing w:before="240" w:line="276" w:lineRule="auto"/>
        <w:contextualSpacing/>
        <w:rPr>
          <w:rFonts w:asciiTheme="majorBidi" w:hAnsiTheme="majorBidi" w:cstheme="majorBidi"/>
          <w:sz w:val="28"/>
          <w:szCs w:val="28"/>
        </w:rPr>
      </w:pPr>
      <w:r w:rsidRPr="00A82D4F">
        <w:rPr>
          <w:rFonts w:asciiTheme="majorBidi" w:hAnsiTheme="majorBidi" w:cstheme="majorBidi"/>
          <w:sz w:val="28"/>
          <w:szCs w:val="28"/>
        </w:rPr>
        <w:t>Usability Requirements</w:t>
      </w:r>
    </w:p>
    <w:p w14:paraId="70DC871B" w14:textId="77777777" w:rsidR="00A82D4F" w:rsidRPr="00A82D4F" w:rsidRDefault="00A82D4F" w:rsidP="00A82D4F">
      <w:pPr>
        <w:spacing w:before="240"/>
        <w:ind w:firstLine="72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2.1 :</w:t>
      </w:r>
      <w:proofErr w:type="gramEnd"/>
      <w:r w:rsidRPr="00A82D4F">
        <w:rPr>
          <w:rFonts w:asciiTheme="majorBidi" w:hAnsiTheme="majorBidi" w:cstheme="majorBidi"/>
          <w:sz w:val="28"/>
          <w:szCs w:val="28"/>
        </w:rPr>
        <w:t xml:space="preserve"> The website should be easy to use for both students and staff.</w:t>
      </w:r>
    </w:p>
    <w:p w14:paraId="57380E8B" w14:textId="77777777" w:rsidR="00A82D4F" w:rsidRPr="00A82D4F" w:rsidRDefault="00A82D4F" w:rsidP="00A82D4F">
      <w:pPr>
        <w:spacing w:before="240"/>
        <w:ind w:firstLine="72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2.2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design should work well on desktops and tablets.</w:t>
      </w:r>
    </w:p>
    <w:p w14:paraId="1C92CE87" w14:textId="77777777" w:rsidR="00A82D4F" w:rsidRPr="00A82D4F" w:rsidRDefault="00A82D4F" w:rsidP="00A82D4F">
      <w:pPr>
        <w:spacing w:before="240"/>
        <w:ind w:left="72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2.3 :</w:t>
      </w:r>
      <w:proofErr w:type="gramEnd"/>
      <w:r w:rsidRPr="00A82D4F">
        <w:rPr>
          <w:rFonts w:asciiTheme="majorBidi" w:hAnsiTheme="majorBidi" w:cstheme="majorBidi"/>
          <w:sz w:val="28"/>
          <w:szCs w:val="28"/>
        </w:rPr>
        <w:t xml:space="preserve"> Clear instructions should be available for main features like posting and searching. </w:t>
      </w:r>
    </w:p>
    <w:p w14:paraId="216229A7" w14:textId="2119EF42" w:rsidR="00A82D4F" w:rsidRDefault="00A82D4F" w:rsidP="003D4281">
      <w:pPr>
        <w:spacing w:before="240" w:after="240"/>
        <w:ind w:left="72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2.4 :</w:t>
      </w:r>
      <w:proofErr w:type="gramEnd"/>
      <w:r w:rsidRPr="00A82D4F">
        <w:rPr>
          <w:rFonts w:asciiTheme="majorBidi" w:hAnsiTheme="majorBidi" w:cstheme="majorBidi"/>
          <w:sz w:val="28"/>
          <w:szCs w:val="28"/>
        </w:rPr>
        <w:t xml:space="preserve"> Added a requirement to ensure users clearly understand how to upload proof of ownership and claim items safel</w:t>
      </w:r>
      <w:r w:rsidR="003D4281">
        <w:rPr>
          <w:rFonts w:asciiTheme="majorBidi" w:hAnsiTheme="majorBidi" w:cstheme="majorBidi"/>
          <w:sz w:val="28"/>
          <w:szCs w:val="28"/>
        </w:rPr>
        <w:t>y</w:t>
      </w:r>
    </w:p>
    <w:p w14:paraId="42CB9BF3" w14:textId="77777777" w:rsidR="003D4281" w:rsidRPr="00A82D4F" w:rsidRDefault="003D4281" w:rsidP="003D4281">
      <w:pPr>
        <w:spacing w:before="240" w:after="240"/>
        <w:ind w:left="720"/>
        <w:rPr>
          <w:rFonts w:asciiTheme="majorBidi" w:hAnsiTheme="majorBidi" w:cstheme="majorBidi"/>
          <w:sz w:val="28"/>
          <w:szCs w:val="28"/>
        </w:rPr>
      </w:pPr>
    </w:p>
    <w:p w14:paraId="4DE4B001" w14:textId="77777777" w:rsidR="00A82D4F" w:rsidRPr="00A82D4F" w:rsidRDefault="00A82D4F" w:rsidP="00A82D4F">
      <w:pPr>
        <w:pStyle w:val="ListParagraph"/>
        <w:widowControl/>
        <w:numPr>
          <w:ilvl w:val="0"/>
          <w:numId w:val="25"/>
        </w:numPr>
        <w:autoSpaceDE/>
        <w:autoSpaceDN/>
        <w:spacing w:before="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Reliability Requirements</w:t>
      </w:r>
    </w:p>
    <w:p w14:paraId="5940E304" w14:textId="77777777" w:rsidR="00A82D4F" w:rsidRPr="00A82D4F" w:rsidRDefault="00A82D4F" w:rsidP="00A82D4F">
      <w:pPr>
        <w:pStyle w:val="ListParagraph"/>
        <w:rPr>
          <w:rFonts w:asciiTheme="majorBidi" w:hAnsiTheme="majorBidi" w:cstheme="majorBidi"/>
          <w:sz w:val="28"/>
          <w:szCs w:val="28"/>
        </w:rPr>
      </w:pPr>
    </w:p>
    <w:p w14:paraId="7E811A1F" w14:textId="77777777" w:rsidR="00A82D4F" w:rsidRDefault="00A82D4F" w:rsidP="00A82D4F">
      <w:pPr>
        <w:ind w:firstLine="360"/>
        <w:rPr>
          <w:rFonts w:asciiTheme="majorBidi" w:hAnsiTheme="majorBidi" w:cstheme="majorBidi"/>
          <w:sz w:val="28"/>
          <w:szCs w:val="28"/>
        </w:rPr>
      </w:pPr>
      <w:r w:rsidRPr="00A82D4F">
        <w:rPr>
          <w:rFonts w:asciiTheme="majorBidi" w:hAnsiTheme="majorBidi" w:cstheme="majorBidi"/>
          <w:b/>
          <w:bCs/>
          <w:sz w:val="28"/>
          <w:szCs w:val="28"/>
        </w:rPr>
        <w:t xml:space="preserve">    </w:t>
      </w:r>
      <w:r w:rsidRPr="00A82D4F">
        <w:rPr>
          <w:rFonts w:asciiTheme="majorBidi" w:hAnsiTheme="majorBidi" w:cstheme="majorBidi"/>
          <w:b/>
          <w:bCs/>
          <w:sz w:val="28"/>
          <w:szCs w:val="28"/>
        </w:rPr>
        <w:tab/>
        <w:t xml:space="preserve">NFR </w:t>
      </w:r>
      <w:proofErr w:type="gramStart"/>
      <w:r w:rsidRPr="00A82D4F">
        <w:rPr>
          <w:rFonts w:asciiTheme="majorBidi" w:hAnsiTheme="majorBidi" w:cstheme="majorBidi"/>
          <w:b/>
          <w:bCs/>
          <w:sz w:val="28"/>
          <w:szCs w:val="28"/>
        </w:rPr>
        <w:t>3.1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should be available and work at least 99.5% of</w:t>
      </w:r>
    </w:p>
    <w:p w14:paraId="2951E353" w14:textId="3D1C456E" w:rsidR="00A82D4F" w:rsidRPr="00A82D4F" w:rsidRDefault="00A82D4F" w:rsidP="00A82D4F">
      <w:pPr>
        <w:ind w:firstLine="360"/>
        <w:rPr>
          <w:rFonts w:asciiTheme="majorBidi" w:hAnsiTheme="majorBidi" w:cstheme="majorBidi"/>
          <w:sz w:val="28"/>
          <w:szCs w:val="28"/>
        </w:rPr>
      </w:pPr>
      <w:r>
        <w:rPr>
          <w:rFonts w:asciiTheme="majorBidi" w:hAnsiTheme="majorBidi" w:cstheme="majorBidi"/>
          <w:sz w:val="28"/>
          <w:szCs w:val="28"/>
        </w:rPr>
        <w:t xml:space="preserve">     </w:t>
      </w:r>
      <w:r w:rsidRPr="00A82D4F">
        <w:rPr>
          <w:rFonts w:asciiTheme="majorBidi" w:hAnsiTheme="majorBidi" w:cstheme="majorBidi"/>
          <w:sz w:val="28"/>
          <w:szCs w:val="28"/>
        </w:rPr>
        <w:t xml:space="preserve"> the time.</w:t>
      </w:r>
    </w:p>
    <w:p w14:paraId="458ABCF2" w14:textId="77777777" w:rsidR="00A82D4F" w:rsidRDefault="00A82D4F" w:rsidP="00A82D4F">
      <w:pPr>
        <w:ind w:firstLine="360"/>
        <w:rPr>
          <w:rFonts w:asciiTheme="majorBidi" w:hAnsiTheme="majorBidi" w:cstheme="majorBidi"/>
          <w:sz w:val="28"/>
          <w:szCs w:val="28"/>
        </w:rPr>
      </w:pPr>
    </w:p>
    <w:p w14:paraId="31865829" w14:textId="77777777" w:rsidR="003D4281" w:rsidRPr="00A82D4F" w:rsidRDefault="003D4281" w:rsidP="00A82D4F">
      <w:pPr>
        <w:ind w:firstLine="360"/>
        <w:rPr>
          <w:rFonts w:asciiTheme="majorBidi" w:hAnsiTheme="majorBidi" w:cstheme="majorBidi"/>
          <w:sz w:val="28"/>
          <w:szCs w:val="28"/>
        </w:rPr>
      </w:pPr>
    </w:p>
    <w:p w14:paraId="21B3B739" w14:textId="77777777" w:rsidR="00A82D4F" w:rsidRDefault="00A82D4F" w:rsidP="00A82D4F">
      <w:pPr>
        <w:ind w:firstLine="360"/>
        <w:rPr>
          <w:rFonts w:asciiTheme="majorBidi" w:hAnsiTheme="majorBidi" w:cstheme="majorBidi"/>
          <w:sz w:val="28"/>
          <w:szCs w:val="28"/>
        </w:rPr>
      </w:pPr>
      <w:r w:rsidRPr="00A82D4F">
        <w:rPr>
          <w:rFonts w:asciiTheme="majorBidi" w:hAnsiTheme="majorBidi" w:cstheme="majorBidi"/>
          <w:b/>
          <w:bCs/>
          <w:sz w:val="28"/>
          <w:szCs w:val="28"/>
        </w:rPr>
        <w:t xml:space="preserve">    </w:t>
      </w:r>
      <w:r w:rsidRPr="00A82D4F">
        <w:rPr>
          <w:rFonts w:asciiTheme="majorBidi" w:hAnsiTheme="majorBidi" w:cstheme="majorBidi"/>
          <w:b/>
          <w:bCs/>
          <w:sz w:val="28"/>
          <w:szCs w:val="28"/>
        </w:rPr>
        <w:tab/>
        <w:t xml:space="preserve">NFR </w:t>
      </w:r>
      <w:proofErr w:type="gramStart"/>
      <w:r w:rsidRPr="00A82D4F">
        <w:rPr>
          <w:rFonts w:asciiTheme="majorBidi" w:hAnsiTheme="majorBidi" w:cstheme="majorBidi"/>
          <w:b/>
          <w:bCs/>
          <w:sz w:val="28"/>
          <w:szCs w:val="28"/>
        </w:rPr>
        <w:t>3.2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If there's an error while submitting a post, user data should</w:t>
      </w:r>
    </w:p>
    <w:p w14:paraId="767F68ED" w14:textId="6568513C" w:rsidR="00A82D4F" w:rsidRPr="00A82D4F" w:rsidRDefault="00A82D4F" w:rsidP="00A82D4F">
      <w:pPr>
        <w:ind w:firstLine="360"/>
        <w:rPr>
          <w:rFonts w:asciiTheme="majorBidi" w:hAnsiTheme="majorBidi" w:cstheme="majorBidi"/>
          <w:sz w:val="28"/>
          <w:szCs w:val="28"/>
        </w:rPr>
      </w:pPr>
      <w:r>
        <w:rPr>
          <w:rFonts w:asciiTheme="majorBidi" w:hAnsiTheme="majorBidi" w:cstheme="majorBidi"/>
          <w:sz w:val="28"/>
          <w:szCs w:val="28"/>
        </w:rPr>
        <w:t xml:space="preserve">         </w:t>
      </w:r>
      <w:r w:rsidRPr="00A82D4F">
        <w:rPr>
          <w:rFonts w:asciiTheme="majorBidi" w:hAnsiTheme="majorBidi" w:cstheme="majorBidi"/>
          <w:sz w:val="28"/>
          <w:szCs w:val="28"/>
        </w:rPr>
        <w:t xml:space="preserve"> not</w:t>
      </w:r>
      <w:r>
        <w:rPr>
          <w:rFonts w:asciiTheme="majorBidi" w:hAnsiTheme="majorBidi" w:cstheme="majorBidi"/>
          <w:sz w:val="28"/>
          <w:szCs w:val="28"/>
        </w:rPr>
        <w:t xml:space="preserve"> </w:t>
      </w:r>
      <w:r w:rsidRPr="00A82D4F">
        <w:rPr>
          <w:rFonts w:asciiTheme="majorBidi" w:hAnsiTheme="majorBidi" w:cstheme="majorBidi"/>
          <w:sz w:val="28"/>
          <w:szCs w:val="28"/>
        </w:rPr>
        <w:t>be lost.</w:t>
      </w:r>
    </w:p>
    <w:p w14:paraId="10E94436" w14:textId="77777777" w:rsidR="00A82D4F" w:rsidRPr="00A82D4F" w:rsidRDefault="00A82D4F" w:rsidP="00A82D4F">
      <w:pPr>
        <w:ind w:firstLine="360"/>
        <w:rPr>
          <w:rFonts w:asciiTheme="majorBidi" w:hAnsiTheme="majorBidi" w:cstheme="majorBidi"/>
          <w:sz w:val="28"/>
          <w:szCs w:val="28"/>
        </w:rPr>
      </w:pPr>
    </w:p>
    <w:p w14:paraId="5FEA85AF" w14:textId="77777777" w:rsidR="00A82D4F" w:rsidRPr="00A82D4F" w:rsidRDefault="00A82D4F" w:rsidP="00A82D4F">
      <w:pPr>
        <w:ind w:left="720"/>
        <w:rPr>
          <w:rFonts w:asciiTheme="majorBidi" w:hAnsiTheme="majorBidi" w:cstheme="majorBidi"/>
          <w:sz w:val="28"/>
          <w:szCs w:val="28"/>
        </w:rPr>
      </w:pPr>
      <w:r w:rsidRPr="00A82D4F">
        <w:rPr>
          <w:rFonts w:asciiTheme="majorBidi" w:hAnsiTheme="majorBidi" w:cstheme="majorBidi"/>
          <w:b/>
          <w:bCs/>
          <w:sz w:val="28"/>
          <w:szCs w:val="28"/>
        </w:rPr>
        <w:t>NFR3.3</w:t>
      </w:r>
      <w:r w:rsidRPr="00A82D4F">
        <w:rPr>
          <w:rFonts w:asciiTheme="majorBidi" w:hAnsiTheme="majorBidi" w:cstheme="majorBidi"/>
          <w:sz w:val="28"/>
          <w:szCs w:val="28"/>
        </w:rPr>
        <w:t>: Added a requirement to ensure the automatic verification process is reliable and accurate, preventing wrongful claims.</w:t>
      </w:r>
    </w:p>
    <w:p w14:paraId="43178203" w14:textId="77777777" w:rsidR="00A82D4F" w:rsidRPr="00A82D4F" w:rsidRDefault="00A82D4F" w:rsidP="00A82D4F">
      <w:pPr>
        <w:rPr>
          <w:rFonts w:asciiTheme="majorBidi" w:hAnsiTheme="majorBidi" w:cstheme="majorBidi"/>
          <w:sz w:val="28"/>
          <w:szCs w:val="28"/>
        </w:rPr>
      </w:pPr>
    </w:p>
    <w:p w14:paraId="77E37518" w14:textId="77777777" w:rsidR="00A82D4F" w:rsidRPr="00A82D4F" w:rsidRDefault="00A82D4F" w:rsidP="00A82D4F">
      <w:pPr>
        <w:rPr>
          <w:rFonts w:asciiTheme="majorBidi" w:hAnsiTheme="majorBidi" w:cstheme="majorBidi"/>
          <w:sz w:val="28"/>
          <w:szCs w:val="28"/>
        </w:rPr>
      </w:pPr>
    </w:p>
    <w:p w14:paraId="6C1008E9" w14:textId="77777777" w:rsidR="00A82D4F" w:rsidRPr="00A82D4F" w:rsidRDefault="00A82D4F" w:rsidP="00A82D4F">
      <w:pPr>
        <w:pStyle w:val="ListParagraph"/>
        <w:widowControl/>
        <w:numPr>
          <w:ilvl w:val="0"/>
          <w:numId w:val="25"/>
        </w:numPr>
        <w:autoSpaceDE/>
        <w:autoSpaceDN/>
        <w:spacing w:before="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Availability Requirements</w:t>
      </w:r>
    </w:p>
    <w:p w14:paraId="3E32C1C3" w14:textId="77777777" w:rsidR="00A82D4F" w:rsidRPr="00A82D4F" w:rsidRDefault="00A82D4F" w:rsidP="00A82D4F">
      <w:pPr>
        <w:pStyle w:val="ListParagraph"/>
        <w:rPr>
          <w:rFonts w:asciiTheme="majorBidi" w:hAnsiTheme="majorBidi" w:cstheme="majorBidi"/>
          <w:sz w:val="28"/>
          <w:szCs w:val="28"/>
        </w:rPr>
      </w:pPr>
    </w:p>
    <w:p w14:paraId="44E90DE6" w14:textId="77777777" w:rsidR="00A82D4F" w:rsidRDefault="00A82D4F" w:rsidP="00A82D4F">
      <w:pPr>
        <w:rPr>
          <w:rFonts w:asciiTheme="majorBidi" w:hAnsiTheme="majorBidi" w:cstheme="majorBidi"/>
          <w:sz w:val="28"/>
          <w:szCs w:val="28"/>
        </w:rPr>
      </w:pPr>
      <w:r>
        <w:rPr>
          <w:rFonts w:asciiTheme="majorBidi" w:hAnsiTheme="majorBidi" w:cstheme="majorBidi"/>
          <w:b/>
          <w:bCs/>
          <w:sz w:val="28"/>
          <w:szCs w:val="28"/>
        </w:rPr>
        <w:t xml:space="preserve">          </w:t>
      </w: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4.1 :</w:t>
      </w:r>
      <w:proofErr w:type="gramEnd"/>
      <w:r w:rsidRPr="00A82D4F">
        <w:rPr>
          <w:rFonts w:asciiTheme="majorBidi" w:hAnsiTheme="majorBidi" w:cstheme="majorBidi"/>
          <w:sz w:val="28"/>
          <w:szCs w:val="28"/>
        </w:rPr>
        <w:t xml:space="preserve"> The system should be accessible 24/7, except during </w:t>
      </w:r>
    </w:p>
    <w:p w14:paraId="3C403E11" w14:textId="13E2A348" w:rsidR="00A82D4F" w:rsidRPr="00A82D4F" w:rsidRDefault="00A82D4F" w:rsidP="00A82D4F">
      <w:pPr>
        <w:rPr>
          <w:rFonts w:asciiTheme="majorBidi" w:hAnsiTheme="majorBidi" w:cstheme="majorBidi"/>
          <w:sz w:val="28"/>
          <w:szCs w:val="28"/>
        </w:rPr>
      </w:pPr>
      <w:r>
        <w:rPr>
          <w:rFonts w:asciiTheme="majorBidi" w:hAnsiTheme="majorBidi" w:cstheme="majorBidi"/>
          <w:sz w:val="28"/>
          <w:szCs w:val="28"/>
        </w:rPr>
        <w:t xml:space="preserve">            </w:t>
      </w:r>
      <w:r w:rsidRPr="00A82D4F">
        <w:rPr>
          <w:rFonts w:asciiTheme="majorBidi" w:hAnsiTheme="majorBidi" w:cstheme="majorBidi"/>
          <w:sz w:val="28"/>
          <w:szCs w:val="28"/>
        </w:rPr>
        <w:t>scheduled</w:t>
      </w:r>
      <w:r>
        <w:rPr>
          <w:rFonts w:asciiTheme="majorBidi" w:hAnsiTheme="majorBidi" w:cstheme="majorBidi"/>
          <w:sz w:val="28"/>
          <w:szCs w:val="28"/>
        </w:rPr>
        <w:t xml:space="preserve"> </w:t>
      </w:r>
      <w:r w:rsidRPr="00A82D4F">
        <w:rPr>
          <w:rFonts w:asciiTheme="majorBidi" w:hAnsiTheme="majorBidi" w:cstheme="majorBidi"/>
          <w:sz w:val="28"/>
          <w:szCs w:val="28"/>
        </w:rPr>
        <w:t>maintenance.</w:t>
      </w:r>
    </w:p>
    <w:p w14:paraId="0799DF0E" w14:textId="77777777" w:rsidR="00A82D4F" w:rsidRPr="00A82D4F" w:rsidRDefault="00A82D4F" w:rsidP="00A82D4F">
      <w:pPr>
        <w:spacing w:before="240"/>
        <w:ind w:firstLine="72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4.2 :</w:t>
      </w:r>
      <w:proofErr w:type="gramEnd"/>
      <w:r w:rsidRPr="00A82D4F">
        <w:rPr>
          <w:rFonts w:asciiTheme="majorBidi" w:hAnsiTheme="majorBidi" w:cstheme="majorBidi"/>
          <w:sz w:val="28"/>
          <w:szCs w:val="28"/>
        </w:rPr>
        <w:t xml:space="preserve"> Maintenance should not happen during busy campus hours.</w:t>
      </w:r>
    </w:p>
    <w:p w14:paraId="350EDD80" w14:textId="77777777" w:rsidR="00A82D4F" w:rsidRPr="00A82D4F" w:rsidRDefault="00A82D4F" w:rsidP="00A82D4F">
      <w:pPr>
        <w:spacing w:before="240"/>
        <w:rPr>
          <w:rFonts w:asciiTheme="majorBidi" w:hAnsiTheme="majorBidi" w:cstheme="majorBidi"/>
          <w:sz w:val="28"/>
          <w:szCs w:val="28"/>
        </w:rPr>
      </w:pPr>
    </w:p>
    <w:p w14:paraId="165440EF" w14:textId="77777777" w:rsidR="00A82D4F" w:rsidRPr="00A82D4F" w:rsidRDefault="00A82D4F" w:rsidP="00A82D4F">
      <w:pPr>
        <w:rPr>
          <w:rFonts w:asciiTheme="majorBidi" w:hAnsiTheme="majorBidi" w:cstheme="majorBidi"/>
          <w:sz w:val="28"/>
          <w:szCs w:val="28"/>
        </w:rPr>
      </w:pPr>
    </w:p>
    <w:p w14:paraId="394BC49A" w14:textId="77777777" w:rsidR="00A82D4F" w:rsidRPr="00A82D4F" w:rsidRDefault="00A82D4F" w:rsidP="00A82D4F">
      <w:pPr>
        <w:pStyle w:val="ListParagraph"/>
        <w:widowControl/>
        <w:numPr>
          <w:ilvl w:val="0"/>
          <w:numId w:val="25"/>
        </w:numPr>
        <w:autoSpaceDE/>
        <w:autoSpaceDN/>
        <w:spacing w:before="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Security Requirements</w:t>
      </w:r>
    </w:p>
    <w:p w14:paraId="2AC20F21" w14:textId="77777777" w:rsidR="00A82D4F" w:rsidRPr="00A82D4F" w:rsidRDefault="00A82D4F" w:rsidP="00A82D4F">
      <w:pPr>
        <w:pStyle w:val="ListParagraph"/>
        <w:rPr>
          <w:rFonts w:asciiTheme="majorBidi" w:hAnsiTheme="majorBidi" w:cstheme="majorBidi"/>
          <w:sz w:val="28"/>
          <w:szCs w:val="28"/>
        </w:rPr>
      </w:pPr>
    </w:p>
    <w:p w14:paraId="71CB2DE4"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5.1 :</w:t>
      </w:r>
      <w:proofErr w:type="gramEnd"/>
      <w:r w:rsidRPr="00A82D4F">
        <w:rPr>
          <w:rFonts w:asciiTheme="majorBidi" w:hAnsiTheme="majorBidi" w:cstheme="majorBidi"/>
          <w:sz w:val="28"/>
          <w:szCs w:val="28"/>
        </w:rPr>
        <w:t xml:space="preserve"> Only verified university users can access the WBA.</w:t>
      </w:r>
    </w:p>
    <w:p w14:paraId="1AAC79EB" w14:textId="77777777" w:rsidR="00A82D4F" w:rsidRPr="00A82D4F" w:rsidRDefault="00A82D4F" w:rsidP="00A82D4F">
      <w:pPr>
        <w:pStyle w:val="ListParagraph"/>
        <w:rPr>
          <w:rFonts w:asciiTheme="majorBidi" w:hAnsiTheme="majorBidi" w:cstheme="majorBidi"/>
          <w:b/>
          <w:bCs/>
          <w:sz w:val="28"/>
          <w:szCs w:val="28"/>
        </w:rPr>
      </w:pPr>
    </w:p>
    <w:p w14:paraId="65CDEA09"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5.2 :</w:t>
      </w:r>
      <w:proofErr w:type="gramEnd"/>
      <w:r w:rsidRPr="00A82D4F">
        <w:rPr>
          <w:rFonts w:asciiTheme="majorBidi" w:hAnsiTheme="majorBidi" w:cstheme="majorBidi"/>
          <w:sz w:val="28"/>
          <w:szCs w:val="28"/>
        </w:rPr>
        <w:t xml:space="preserve"> Passwords should be stored securely (encrypted).</w:t>
      </w:r>
    </w:p>
    <w:p w14:paraId="279847EB" w14:textId="77777777" w:rsidR="00A82D4F" w:rsidRPr="00A82D4F" w:rsidRDefault="00A82D4F" w:rsidP="00A82D4F">
      <w:pPr>
        <w:pStyle w:val="ListParagraph"/>
        <w:rPr>
          <w:rFonts w:asciiTheme="majorBidi" w:hAnsiTheme="majorBidi" w:cstheme="majorBidi"/>
          <w:b/>
          <w:bCs/>
          <w:sz w:val="28"/>
          <w:szCs w:val="28"/>
        </w:rPr>
      </w:pPr>
    </w:p>
    <w:p w14:paraId="180BC463"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5.3 :</w:t>
      </w:r>
      <w:proofErr w:type="gramEnd"/>
      <w:r w:rsidRPr="00A82D4F">
        <w:rPr>
          <w:rFonts w:asciiTheme="majorBidi" w:hAnsiTheme="majorBidi" w:cstheme="majorBidi"/>
          <w:sz w:val="28"/>
          <w:szCs w:val="28"/>
        </w:rPr>
        <w:t xml:space="preserve"> Users shall be automatically logged out after 15 minutes of inactivity for security </w:t>
      </w:r>
      <w:proofErr w:type="gramStart"/>
      <w:r w:rsidRPr="00A82D4F">
        <w:rPr>
          <w:rFonts w:asciiTheme="majorBidi" w:hAnsiTheme="majorBidi" w:cstheme="majorBidi"/>
          <w:sz w:val="28"/>
          <w:szCs w:val="28"/>
        </w:rPr>
        <w:t>purposes..</w:t>
      </w:r>
      <w:proofErr w:type="gramEnd"/>
    </w:p>
    <w:p w14:paraId="1679BE6B" w14:textId="77777777" w:rsidR="00A82D4F" w:rsidRPr="00A82D4F" w:rsidRDefault="00A82D4F" w:rsidP="00A82D4F">
      <w:pPr>
        <w:pStyle w:val="ListParagraph"/>
        <w:rPr>
          <w:rFonts w:asciiTheme="majorBidi" w:hAnsiTheme="majorBidi" w:cstheme="majorBidi"/>
          <w:b/>
          <w:bCs/>
          <w:sz w:val="28"/>
          <w:szCs w:val="28"/>
        </w:rPr>
      </w:pPr>
    </w:p>
    <w:p w14:paraId="578AC80A"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5.4 :</w:t>
      </w:r>
      <w:proofErr w:type="gramEnd"/>
      <w:r w:rsidRPr="00A82D4F">
        <w:rPr>
          <w:rFonts w:asciiTheme="majorBidi" w:hAnsiTheme="majorBidi" w:cstheme="majorBidi"/>
          <w:sz w:val="28"/>
          <w:szCs w:val="28"/>
        </w:rPr>
        <w:t xml:space="preserve"> Admins should be able to manage content and users.</w:t>
      </w:r>
    </w:p>
    <w:p w14:paraId="0229182E" w14:textId="77777777" w:rsidR="00A82D4F" w:rsidRPr="00A82D4F" w:rsidRDefault="00A82D4F" w:rsidP="00A82D4F">
      <w:pPr>
        <w:pStyle w:val="ListParagraph"/>
        <w:rPr>
          <w:rFonts w:asciiTheme="majorBidi" w:hAnsiTheme="majorBidi" w:cstheme="majorBidi"/>
          <w:b/>
          <w:bCs/>
          <w:sz w:val="28"/>
          <w:szCs w:val="28"/>
        </w:rPr>
      </w:pPr>
    </w:p>
    <w:p w14:paraId="7D914971"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5.5 :</w:t>
      </w:r>
      <w:proofErr w:type="gramEnd"/>
      <w:r w:rsidRPr="00A82D4F">
        <w:rPr>
          <w:rFonts w:asciiTheme="majorBidi" w:hAnsiTheme="majorBidi" w:cstheme="majorBidi"/>
          <w:sz w:val="28"/>
          <w:szCs w:val="28"/>
        </w:rPr>
        <w:t xml:space="preserve"> Temporary contact information must be visible only to verified users and automatically hidden after the process is completed.</w:t>
      </w:r>
    </w:p>
    <w:p w14:paraId="49BB5EC0" w14:textId="77777777" w:rsidR="00A82D4F" w:rsidRPr="00A82D4F" w:rsidRDefault="00A82D4F" w:rsidP="00A82D4F">
      <w:pPr>
        <w:pStyle w:val="ListParagraph"/>
        <w:rPr>
          <w:rFonts w:asciiTheme="majorBidi" w:hAnsiTheme="majorBidi" w:cstheme="majorBidi"/>
          <w:b/>
          <w:bCs/>
          <w:sz w:val="28"/>
          <w:szCs w:val="28"/>
        </w:rPr>
      </w:pPr>
    </w:p>
    <w:p w14:paraId="342ECF7B" w14:textId="77777777"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5.6 :</w:t>
      </w:r>
      <w:proofErr w:type="gramEnd"/>
      <w:r w:rsidRPr="00A82D4F">
        <w:rPr>
          <w:rFonts w:asciiTheme="majorBidi" w:hAnsiTheme="majorBidi" w:cstheme="majorBidi"/>
          <w:sz w:val="28"/>
          <w:szCs w:val="28"/>
        </w:rPr>
        <w:t xml:space="preserve"> Uploaded files (images, proofs) must be scanned for viruses or security threats.</w:t>
      </w:r>
    </w:p>
    <w:p w14:paraId="02DA7276" w14:textId="77777777" w:rsidR="00A82D4F" w:rsidRPr="00A82D4F" w:rsidRDefault="00A82D4F" w:rsidP="00A82D4F">
      <w:pPr>
        <w:spacing w:before="240"/>
        <w:rPr>
          <w:rFonts w:asciiTheme="majorBidi" w:hAnsiTheme="majorBidi" w:cstheme="majorBidi"/>
          <w:sz w:val="28"/>
          <w:szCs w:val="28"/>
        </w:rPr>
      </w:pPr>
    </w:p>
    <w:p w14:paraId="1165C501" w14:textId="77777777" w:rsidR="00A82D4F" w:rsidRDefault="00A82D4F" w:rsidP="00A82D4F">
      <w:pPr>
        <w:rPr>
          <w:rFonts w:asciiTheme="majorBidi" w:hAnsiTheme="majorBidi" w:cstheme="majorBidi"/>
          <w:sz w:val="28"/>
          <w:szCs w:val="28"/>
        </w:rPr>
      </w:pPr>
    </w:p>
    <w:p w14:paraId="7C8C9816" w14:textId="77777777" w:rsidR="003D4281" w:rsidRDefault="003D4281" w:rsidP="00A82D4F">
      <w:pPr>
        <w:rPr>
          <w:rFonts w:asciiTheme="majorBidi" w:hAnsiTheme="majorBidi" w:cstheme="majorBidi"/>
          <w:sz w:val="28"/>
          <w:szCs w:val="28"/>
        </w:rPr>
      </w:pPr>
    </w:p>
    <w:p w14:paraId="588A536E" w14:textId="77777777" w:rsidR="003D4281" w:rsidRDefault="003D4281" w:rsidP="00A82D4F">
      <w:pPr>
        <w:rPr>
          <w:rFonts w:asciiTheme="majorBidi" w:hAnsiTheme="majorBidi" w:cstheme="majorBidi"/>
          <w:sz w:val="28"/>
          <w:szCs w:val="28"/>
        </w:rPr>
      </w:pPr>
    </w:p>
    <w:p w14:paraId="60ACB222" w14:textId="77777777" w:rsidR="003D4281" w:rsidRDefault="003D4281" w:rsidP="00A82D4F">
      <w:pPr>
        <w:rPr>
          <w:rFonts w:asciiTheme="majorBidi" w:hAnsiTheme="majorBidi" w:cstheme="majorBidi"/>
          <w:sz w:val="28"/>
          <w:szCs w:val="28"/>
        </w:rPr>
      </w:pPr>
    </w:p>
    <w:p w14:paraId="534F89E4" w14:textId="77777777" w:rsidR="003D4281" w:rsidRPr="00A82D4F" w:rsidRDefault="003D4281" w:rsidP="00A82D4F">
      <w:pPr>
        <w:rPr>
          <w:rFonts w:asciiTheme="majorBidi" w:hAnsiTheme="majorBidi" w:cstheme="majorBidi"/>
          <w:sz w:val="28"/>
          <w:szCs w:val="28"/>
        </w:rPr>
      </w:pPr>
    </w:p>
    <w:p w14:paraId="1D5283B0" w14:textId="6846043A" w:rsidR="00A82D4F" w:rsidRPr="00A82D4F" w:rsidRDefault="00A82D4F" w:rsidP="00A82D4F">
      <w:pPr>
        <w:pStyle w:val="ListParagraph"/>
        <w:widowControl/>
        <w:numPr>
          <w:ilvl w:val="0"/>
          <w:numId w:val="25"/>
        </w:numPr>
        <w:autoSpaceDE/>
        <w:autoSpaceDN/>
        <w:spacing w:before="24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lastRenderedPageBreak/>
        <w:t>Maintainability Requirements</w:t>
      </w:r>
    </w:p>
    <w:p w14:paraId="758614D0" w14:textId="191D4E33" w:rsidR="00A82D4F" w:rsidRPr="00A82D4F" w:rsidRDefault="00A82D4F" w:rsidP="00A82D4F">
      <w:pPr>
        <w:pStyle w:val="ListParagraph"/>
        <w:spacing w:before="240"/>
        <w:rPr>
          <w:rFonts w:asciiTheme="majorBidi" w:hAnsiTheme="majorBidi" w:cstheme="majorBidi"/>
          <w:sz w:val="28"/>
          <w:szCs w:val="28"/>
        </w:rPr>
      </w:pPr>
      <w:r w:rsidRPr="00A82D4F">
        <w:rPr>
          <w:rFonts w:asciiTheme="majorBidi" w:hAnsiTheme="majorBidi" w:cstheme="majorBidi"/>
          <w:b/>
          <w:bCs/>
          <w:sz w:val="28"/>
          <w:szCs w:val="28"/>
        </w:rPr>
        <w:t xml:space="preserve">NFR 6.1. </w:t>
      </w:r>
      <w:r w:rsidRPr="00A82D4F">
        <w:rPr>
          <w:rFonts w:asciiTheme="majorBidi" w:hAnsiTheme="majorBidi" w:cstheme="majorBidi"/>
          <w:sz w:val="28"/>
          <w:szCs w:val="28"/>
        </w:rPr>
        <w:t>The system should be easy to update and fix when needed</w:t>
      </w:r>
    </w:p>
    <w:p w14:paraId="33D953E5" w14:textId="77777777" w:rsidR="00A82D4F" w:rsidRPr="00A82D4F" w:rsidRDefault="00A82D4F" w:rsidP="00A82D4F">
      <w:pPr>
        <w:pStyle w:val="ListParagraph"/>
        <w:spacing w:before="240"/>
        <w:rPr>
          <w:rFonts w:asciiTheme="majorBidi" w:hAnsiTheme="majorBidi" w:cstheme="majorBidi"/>
          <w:sz w:val="28"/>
          <w:szCs w:val="28"/>
        </w:rPr>
      </w:pPr>
      <w:r w:rsidRPr="00A82D4F">
        <w:rPr>
          <w:rFonts w:asciiTheme="majorBidi" w:hAnsiTheme="majorBidi" w:cstheme="majorBidi"/>
          <w:b/>
          <w:bCs/>
          <w:sz w:val="28"/>
          <w:szCs w:val="28"/>
        </w:rPr>
        <w:t xml:space="preserve">NFR 6.2. </w:t>
      </w:r>
      <w:r w:rsidRPr="00A82D4F">
        <w:rPr>
          <w:rFonts w:asciiTheme="majorBidi" w:hAnsiTheme="majorBidi" w:cstheme="majorBidi"/>
          <w:sz w:val="28"/>
          <w:szCs w:val="28"/>
        </w:rPr>
        <w:t>Errors should be logged for future debugging.</w:t>
      </w:r>
    </w:p>
    <w:p w14:paraId="0DB8AE65" w14:textId="77777777" w:rsidR="00A82D4F" w:rsidRPr="00A82D4F" w:rsidRDefault="00A82D4F" w:rsidP="00A82D4F">
      <w:pPr>
        <w:rPr>
          <w:rFonts w:asciiTheme="majorBidi" w:hAnsiTheme="majorBidi" w:cstheme="majorBidi"/>
          <w:sz w:val="28"/>
          <w:szCs w:val="28"/>
        </w:rPr>
      </w:pPr>
    </w:p>
    <w:p w14:paraId="08CC03E1" w14:textId="1C079180" w:rsidR="00A82D4F" w:rsidRPr="00A82D4F" w:rsidRDefault="00A82D4F" w:rsidP="00A82D4F">
      <w:pPr>
        <w:pStyle w:val="ListParagraph"/>
        <w:widowControl/>
        <w:numPr>
          <w:ilvl w:val="0"/>
          <w:numId w:val="25"/>
        </w:numPr>
        <w:autoSpaceDE/>
        <w:autoSpaceDN/>
        <w:spacing w:before="24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 xml:space="preserve"> Portability Requirements</w:t>
      </w:r>
    </w:p>
    <w:p w14:paraId="237586EE" w14:textId="3BEB1315" w:rsidR="00A82D4F" w:rsidRPr="00A82D4F" w:rsidRDefault="00A82D4F" w:rsidP="00A82D4F">
      <w:pPr>
        <w:pStyle w:val="ListParagraph"/>
        <w:spacing w:before="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7.1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The system should work on all common web browsers (Chrome, Firefox, Safari</w:t>
      </w:r>
      <w:proofErr w:type="gramStart"/>
      <w:r w:rsidRPr="00A82D4F">
        <w:rPr>
          <w:rFonts w:asciiTheme="majorBidi" w:hAnsiTheme="majorBidi" w:cstheme="majorBidi"/>
          <w:sz w:val="28"/>
          <w:szCs w:val="28"/>
        </w:rPr>
        <w:t xml:space="preserve">, </w:t>
      </w:r>
      <w:r w:rsidRPr="00A82D4F">
        <w:rPr>
          <w:rFonts w:asciiTheme="majorBidi" w:hAnsiTheme="majorBidi" w:cstheme="majorBidi"/>
          <w:sz w:val="28"/>
          <w:szCs w:val="28"/>
        </w:rPr>
        <w:tab/>
        <w:t>Edge</w:t>
      </w:r>
      <w:proofErr w:type="gramEnd"/>
      <w:r w:rsidRPr="00A82D4F">
        <w:rPr>
          <w:rFonts w:asciiTheme="majorBidi" w:hAnsiTheme="majorBidi" w:cstheme="majorBidi"/>
          <w:sz w:val="28"/>
          <w:szCs w:val="28"/>
        </w:rPr>
        <w:t>).</w:t>
      </w:r>
    </w:p>
    <w:p w14:paraId="68B7389A" w14:textId="0C563987" w:rsidR="00A82D4F" w:rsidRPr="00A82D4F" w:rsidRDefault="00A82D4F" w:rsidP="00A82D4F">
      <w:pPr>
        <w:pStyle w:val="ListParagraph"/>
        <w:spacing w:before="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7.2 :</w:t>
      </w:r>
      <w:proofErr w:type="gramEnd"/>
      <w:r w:rsidRPr="00A82D4F">
        <w:rPr>
          <w:rFonts w:asciiTheme="majorBidi" w:hAnsiTheme="majorBidi" w:cstheme="majorBidi"/>
          <w:sz w:val="28"/>
          <w:szCs w:val="28"/>
        </w:rPr>
        <w:t xml:space="preserve"> It should run on different operating systems, like Windows and Linux.</w:t>
      </w:r>
    </w:p>
    <w:p w14:paraId="41F3B332" w14:textId="77777777" w:rsidR="00A82D4F" w:rsidRPr="00A82D4F" w:rsidRDefault="00A82D4F" w:rsidP="00A82D4F">
      <w:pPr>
        <w:rPr>
          <w:rFonts w:asciiTheme="majorBidi" w:hAnsiTheme="majorBidi" w:cstheme="majorBidi"/>
          <w:sz w:val="28"/>
          <w:szCs w:val="28"/>
        </w:rPr>
      </w:pPr>
    </w:p>
    <w:p w14:paraId="3D2E605A" w14:textId="77777777" w:rsidR="00A82D4F" w:rsidRPr="00A82D4F" w:rsidRDefault="00A82D4F" w:rsidP="00A82D4F">
      <w:pPr>
        <w:pStyle w:val="ListParagraph"/>
        <w:widowControl/>
        <w:numPr>
          <w:ilvl w:val="0"/>
          <w:numId w:val="25"/>
        </w:numPr>
        <w:autoSpaceDE/>
        <w:autoSpaceDN/>
        <w:spacing w:before="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Compatibility Requirements</w:t>
      </w:r>
    </w:p>
    <w:p w14:paraId="373338B5" w14:textId="77777777" w:rsidR="00A82D4F" w:rsidRPr="00A82D4F" w:rsidRDefault="00A82D4F" w:rsidP="00A82D4F">
      <w:pPr>
        <w:pStyle w:val="ListParagraph"/>
        <w:rPr>
          <w:rFonts w:asciiTheme="majorBidi" w:hAnsiTheme="majorBidi" w:cstheme="majorBidi"/>
          <w:sz w:val="28"/>
          <w:szCs w:val="28"/>
        </w:rPr>
      </w:pPr>
    </w:p>
    <w:p w14:paraId="577E8245" w14:textId="1E8D56F9" w:rsidR="00A82D4F" w:rsidRP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8.1 :</w:t>
      </w:r>
      <w:proofErr w:type="gramEnd"/>
      <w:r w:rsidRPr="00A82D4F">
        <w:rPr>
          <w:rFonts w:asciiTheme="majorBidi" w:hAnsiTheme="majorBidi" w:cstheme="majorBidi"/>
          <w:sz w:val="28"/>
          <w:szCs w:val="28"/>
        </w:rPr>
        <w:t xml:space="preserve"> The system should accept standard image formats (JPG, PNG).</w:t>
      </w:r>
    </w:p>
    <w:p w14:paraId="1EA9702E" w14:textId="585E9714" w:rsidR="00A82D4F" w:rsidRDefault="00A82D4F" w:rsidP="00A82D4F">
      <w:pPr>
        <w:pStyle w:val="ListParagraph"/>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8.2 :</w:t>
      </w:r>
      <w:proofErr w:type="gramEnd"/>
      <w:r w:rsidRPr="00A82D4F">
        <w:rPr>
          <w:rFonts w:asciiTheme="majorBidi" w:hAnsiTheme="majorBidi" w:cstheme="majorBidi"/>
          <w:sz w:val="28"/>
          <w:szCs w:val="28"/>
        </w:rPr>
        <w:t xml:space="preserve"> It should work with university email or login systems.</w:t>
      </w:r>
    </w:p>
    <w:p w14:paraId="2CD369F2" w14:textId="77777777" w:rsidR="00A82D4F" w:rsidRPr="00A82D4F" w:rsidRDefault="00A82D4F" w:rsidP="00A82D4F">
      <w:pPr>
        <w:pStyle w:val="ListParagraph"/>
        <w:rPr>
          <w:rFonts w:asciiTheme="majorBidi" w:hAnsiTheme="majorBidi" w:cstheme="majorBidi"/>
          <w:sz w:val="28"/>
          <w:szCs w:val="28"/>
        </w:rPr>
      </w:pPr>
    </w:p>
    <w:p w14:paraId="18B11A9D" w14:textId="34711889" w:rsidR="00A82D4F" w:rsidRPr="00A82D4F" w:rsidRDefault="00A82D4F" w:rsidP="00A82D4F">
      <w:pPr>
        <w:pStyle w:val="ListParagraph"/>
        <w:widowControl/>
        <w:numPr>
          <w:ilvl w:val="0"/>
          <w:numId w:val="25"/>
        </w:numPr>
        <w:autoSpaceDE/>
        <w:autoSpaceDN/>
        <w:spacing w:before="240" w:after="240" w:line="276" w:lineRule="auto"/>
        <w:contextualSpacing/>
        <w:rPr>
          <w:rFonts w:asciiTheme="majorBidi" w:hAnsiTheme="majorBidi" w:cstheme="majorBidi"/>
          <w:b/>
          <w:bCs/>
          <w:sz w:val="28"/>
          <w:szCs w:val="28"/>
        </w:rPr>
      </w:pPr>
      <w:r w:rsidRPr="00A82D4F">
        <w:rPr>
          <w:rFonts w:asciiTheme="majorBidi" w:hAnsiTheme="majorBidi" w:cstheme="majorBidi"/>
          <w:b/>
          <w:bCs/>
          <w:sz w:val="28"/>
          <w:szCs w:val="28"/>
        </w:rPr>
        <w:t>Scalability Requirements</w:t>
      </w:r>
    </w:p>
    <w:p w14:paraId="34728AC5" w14:textId="77777777" w:rsidR="00A82D4F" w:rsidRPr="00A82D4F" w:rsidRDefault="00A82D4F" w:rsidP="00A82D4F">
      <w:pPr>
        <w:pStyle w:val="ListParagraph"/>
        <w:widowControl/>
        <w:autoSpaceDE/>
        <w:autoSpaceDN/>
        <w:spacing w:before="240" w:after="240" w:line="276" w:lineRule="auto"/>
        <w:ind w:left="720" w:firstLine="0"/>
        <w:contextualSpacing/>
        <w:rPr>
          <w:rFonts w:asciiTheme="majorBidi" w:hAnsiTheme="majorBidi" w:cstheme="majorBidi"/>
          <w:sz w:val="28"/>
          <w:szCs w:val="28"/>
        </w:rPr>
      </w:pPr>
    </w:p>
    <w:p w14:paraId="6532A093" w14:textId="49EFB77D" w:rsidR="00A82D4F" w:rsidRPr="00A82D4F" w:rsidRDefault="00A82D4F" w:rsidP="00A82D4F">
      <w:pPr>
        <w:pStyle w:val="ListParagraph"/>
        <w:spacing w:before="240" w:after="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9.1 :</w:t>
      </w:r>
      <w:proofErr w:type="gramEnd"/>
      <w:r w:rsidRPr="00A82D4F">
        <w:rPr>
          <w:rFonts w:asciiTheme="majorBidi" w:hAnsiTheme="majorBidi" w:cstheme="majorBidi"/>
          <w:sz w:val="28"/>
          <w:szCs w:val="28"/>
        </w:rPr>
        <w:t xml:space="preserve"> The system should handle more users and posts in the future without issues.</w:t>
      </w:r>
    </w:p>
    <w:p w14:paraId="62470942" w14:textId="77777777" w:rsidR="00A82D4F" w:rsidRPr="00A82D4F" w:rsidRDefault="00A82D4F" w:rsidP="00A82D4F">
      <w:pPr>
        <w:pStyle w:val="ListParagraph"/>
        <w:spacing w:before="240" w:after="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9.2 :</w:t>
      </w:r>
      <w:proofErr w:type="gramEnd"/>
      <w:r w:rsidRPr="00A82D4F">
        <w:rPr>
          <w:rFonts w:asciiTheme="majorBidi" w:hAnsiTheme="majorBidi" w:cstheme="majorBidi"/>
          <w:sz w:val="28"/>
          <w:szCs w:val="28"/>
        </w:rPr>
        <w:t xml:space="preserve"> The automatic verification and claim processing must scale efficiently as the number of users increases.</w:t>
      </w:r>
    </w:p>
    <w:p w14:paraId="5A3B0B5B" w14:textId="77777777" w:rsidR="00A82D4F" w:rsidRPr="00A82D4F" w:rsidRDefault="00A82D4F" w:rsidP="00A82D4F">
      <w:pPr>
        <w:spacing w:before="240" w:after="240"/>
        <w:rPr>
          <w:rFonts w:asciiTheme="majorBidi" w:hAnsiTheme="majorBidi" w:cstheme="majorBidi"/>
          <w:sz w:val="28"/>
          <w:szCs w:val="28"/>
        </w:rPr>
      </w:pPr>
    </w:p>
    <w:p w14:paraId="09883783" w14:textId="5DBA3546" w:rsidR="00A82D4F" w:rsidRDefault="00A82D4F" w:rsidP="003D4281">
      <w:pPr>
        <w:pStyle w:val="ListParagraph"/>
        <w:widowControl/>
        <w:numPr>
          <w:ilvl w:val="0"/>
          <w:numId w:val="25"/>
        </w:numPr>
        <w:autoSpaceDE/>
        <w:autoSpaceDN/>
        <w:spacing w:before="240" w:after="240" w:line="276" w:lineRule="auto"/>
        <w:contextualSpacing/>
        <w:rPr>
          <w:rFonts w:asciiTheme="majorBidi" w:hAnsiTheme="majorBidi" w:cstheme="majorBidi"/>
          <w:b/>
          <w:bCs/>
          <w:sz w:val="28"/>
          <w:szCs w:val="28"/>
        </w:rPr>
      </w:pPr>
      <w:r w:rsidRPr="003D4281">
        <w:rPr>
          <w:rFonts w:asciiTheme="majorBidi" w:hAnsiTheme="majorBidi" w:cstheme="majorBidi"/>
          <w:b/>
          <w:bCs/>
          <w:sz w:val="28"/>
          <w:szCs w:val="28"/>
        </w:rPr>
        <w:t>Compliance Requirements</w:t>
      </w:r>
    </w:p>
    <w:p w14:paraId="048CBD19" w14:textId="77777777" w:rsidR="003D4281" w:rsidRPr="003D4281" w:rsidRDefault="003D4281" w:rsidP="003D4281">
      <w:pPr>
        <w:pStyle w:val="ListParagraph"/>
        <w:widowControl/>
        <w:autoSpaceDE/>
        <w:autoSpaceDN/>
        <w:spacing w:before="240" w:after="240" w:line="276" w:lineRule="auto"/>
        <w:ind w:left="720" w:firstLine="0"/>
        <w:contextualSpacing/>
        <w:rPr>
          <w:rFonts w:asciiTheme="majorBidi" w:hAnsiTheme="majorBidi" w:cstheme="majorBidi"/>
          <w:b/>
          <w:bCs/>
          <w:sz w:val="28"/>
          <w:szCs w:val="28"/>
        </w:rPr>
      </w:pPr>
    </w:p>
    <w:p w14:paraId="56E39A64" w14:textId="2BEC8856" w:rsidR="00A82D4F" w:rsidRPr="003D4281" w:rsidRDefault="00A82D4F" w:rsidP="003D4281">
      <w:pPr>
        <w:pStyle w:val="ListParagraph"/>
        <w:spacing w:before="240" w:after="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10.1 :</w:t>
      </w:r>
      <w:proofErr w:type="gramEnd"/>
      <w:r w:rsidRPr="00A82D4F">
        <w:rPr>
          <w:rFonts w:asciiTheme="majorBidi" w:hAnsiTheme="majorBidi" w:cstheme="majorBidi"/>
          <w:b/>
          <w:bCs/>
          <w:sz w:val="28"/>
          <w:szCs w:val="28"/>
        </w:rPr>
        <w:t xml:space="preserve"> </w:t>
      </w:r>
      <w:r w:rsidRPr="00A82D4F">
        <w:rPr>
          <w:rFonts w:asciiTheme="majorBidi" w:hAnsiTheme="majorBidi" w:cstheme="majorBidi"/>
          <w:sz w:val="28"/>
          <w:szCs w:val="28"/>
        </w:rPr>
        <w:t>User data should be kept private and used responsibly.</w:t>
      </w:r>
    </w:p>
    <w:p w14:paraId="3FB2B044" w14:textId="264E31ED" w:rsidR="00A82D4F" w:rsidRPr="003D4281" w:rsidRDefault="00A82D4F" w:rsidP="003D4281">
      <w:pPr>
        <w:pStyle w:val="ListParagraph"/>
        <w:spacing w:before="240" w:after="240"/>
        <w:rPr>
          <w:rFonts w:asciiTheme="majorBidi" w:hAnsiTheme="majorBidi" w:cstheme="majorBidi"/>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10.2 :</w:t>
      </w:r>
      <w:proofErr w:type="gramEnd"/>
      <w:r w:rsidRPr="00A82D4F">
        <w:rPr>
          <w:rFonts w:asciiTheme="majorBidi" w:hAnsiTheme="majorBidi" w:cstheme="majorBidi"/>
          <w:sz w:val="28"/>
          <w:szCs w:val="28"/>
        </w:rPr>
        <w:t xml:space="preserve"> Users should agree to terms of use before posting or using the web-based application.</w:t>
      </w:r>
    </w:p>
    <w:p w14:paraId="4520E8DC" w14:textId="77777777" w:rsidR="00A82D4F" w:rsidRPr="00A82D4F" w:rsidRDefault="00A82D4F" w:rsidP="00A82D4F">
      <w:pPr>
        <w:pStyle w:val="ListParagraph"/>
        <w:spacing w:before="240" w:after="240"/>
        <w:rPr>
          <w:rFonts w:asciiTheme="majorBidi" w:hAnsiTheme="majorBidi" w:cstheme="majorBidi"/>
          <w:color w:val="FF0000"/>
          <w:sz w:val="28"/>
          <w:szCs w:val="28"/>
        </w:rPr>
      </w:pPr>
      <w:r w:rsidRPr="00A82D4F">
        <w:rPr>
          <w:rFonts w:asciiTheme="majorBidi" w:hAnsiTheme="majorBidi" w:cstheme="majorBidi"/>
          <w:b/>
          <w:bCs/>
          <w:sz w:val="28"/>
          <w:szCs w:val="28"/>
        </w:rPr>
        <w:t xml:space="preserve">NFR </w:t>
      </w:r>
      <w:proofErr w:type="gramStart"/>
      <w:r w:rsidRPr="00A82D4F">
        <w:rPr>
          <w:rFonts w:asciiTheme="majorBidi" w:hAnsiTheme="majorBidi" w:cstheme="majorBidi"/>
          <w:b/>
          <w:bCs/>
          <w:sz w:val="28"/>
          <w:szCs w:val="28"/>
        </w:rPr>
        <w:t>10.3 :</w:t>
      </w:r>
      <w:proofErr w:type="gramEnd"/>
      <w:r w:rsidRPr="00A82D4F">
        <w:rPr>
          <w:rFonts w:asciiTheme="majorBidi" w:hAnsiTheme="majorBidi" w:cstheme="majorBidi"/>
          <w:sz w:val="28"/>
          <w:szCs w:val="28"/>
        </w:rPr>
        <w:t xml:space="preserve"> The system must comply with university policies regarding data storage and privacy.</w:t>
      </w:r>
    </w:p>
    <w:p w14:paraId="5E686CAD" w14:textId="77777777" w:rsidR="00185CAC" w:rsidRDefault="00185CAC">
      <w:pPr>
        <w:pStyle w:val="BodyText"/>
        <w:sectPr w:rsidR="00185CAC" w:rsidSect="00A82D4F">
          <w:pgSz w:w="11910" w:h="16840"/>
          <w:pgMar w:top="1440" w:right="1440" w:bottom="1440" w:left="1440" w:header="0" w:footer="932" w:gutter="0"/>
          <w:cols w:space="720"/>
          <w:docGrid w:linePitch="299"/>
        </w:sectPr>
      </w:pPr>
    </w:p>
    <w:p w14:paraId="671E1F02" w14:textId="794441A4" w:rsidR="00185CAC" w:rsidRPr="00B0015F" w:rsidRDefault="00B0015F" w:rsidP="00B0015F">
      <w:pPr>
        <w:tabs>
          <w:tab w:val="left" w:pos="2118"/>
        </w:tabs>
        <w:rPr>
          <w:b/>
          <w:sz w:val="32"/>
        </w:rPr>
      </w:pPr>
      <w:r>
        <w:rPr>
          <w:b/>
          <w:sz w:val="32"/>
        </w:rPr>
        <w:lastRenderedPageBreak/>
        <w:t xml:space="preserve">4. </w:t>
      </w:r>
      <w:r w:rsidRPr="00B0015F">
        <w:rPr>
          <w:b/>
          <w:sz w:val="32"/>
        </w:rPr>
        <w:t>System</w:t>
      </w:r>
      <w:r w:rsidRPr="00B0015F">
        <w:rPr>
          <w:b/>
          <w:spacing w:val="-8"/>
          <w:sz w:val="32"/>
        </w:rPr>
        <w:t xml:space="preserve"> </w:t>
      </w:r>
      <w:r w:rsidRPr="00B0015F">
        <w:rPr>
          <w:b/>
          <w:spacing w:val="-2"/>
          <w:sz w:val="32"/>
        </w:rPr>
        <w:t>Design</w:t>
      </w:r>
    </w:p>
    <w:p w14:paraId="09987ABA" w14:textId="12118CAA" w:rsidR="00185CAC" w:rsidRPr="00B0015F" w:rsidRDefault="00B0015F" w:rsidP="00B0015F">
      <w:pPr>
        <w:tabs>
          <w:tab w:val="left" w:pos="2278"/>
        </w:tabs>
        <w:spacing w:before="256"/>
        <w:rPr>
          <w:b/>
          <w:sz w:val="32"/>
        </w:rPr>
      </w:pPr>
      <w:r>
        <w:rPr>
          <w:b/>
          <w:sz w:val="32"/>
        </w:rPr>
        <w:t xml:space="preserve">    4.1 </w:t>
      </w:r>
      <w:r w:rsidRPr="00B0015F">
        <w:rPr>
          <w:b/>
          <w:sz w:val="32"/>
        </w:rPr>
        <w:t>Use</w:t>
      </w:r>
      <w:r w:rsidRPr="00B0015F">
        <w:rPr>
          <w:b/>
          <w:spacing w:val="-7"/>
          <w:sz w:val="32"/>
        </w:rPr>
        <w:t xml:space="preserve"> </w:t>
      </w:r>
      <w:r w:rsidRPr="00B0015F">
        <w:rPr>
          <w:b/>
          <w:sz w:val="32"/>
        </w:rPr>
        <w:t>Case</w:t>
      </w:r>
      <w:r w:rsidRPr="00B0015F">
        <w:rPr>
          <w:b/>
          <w:spacing w:val="-4"/>
          <w:sz w:val="32"/>
        </w:rPr>
        <w:t xml:space="preserve"> </w:t>
      </w:r>
      <w:r w:rsidRPr="00B0015F">
        <w:rPr>
          <w:b/>
          <w:spacing w:val="-2"/>
          <w:sz w:val="32"/>
        </w:rPr>
        <w:t>Diagram</w:t>
      </w:r>
    </w:p>
    <w:p w14:paraId="0D0E14C5" w14:textId="244F6D59" w:rsidR="00B0015F" w:rsidRPr="00B0015F" w:rsidRDefault="003D4281" w:rsidP="00B0015F">
      <w:pPr>
        <w:spacing w:before="303"/>
        <w:ind w:left="629" w:right="630"/>
        <w:rPr>
          <w:iCs/>
          <w:sz w:val="28"/>
          <w:szCs w:val="28"/>
        </w:rPr>
      </w:pPr>
      <w:r w:rsidRPr="00B0015F">
        <w:rPr>
          <w:i/>
          <w:spacing w:val="-2"/>
          <w:sz w:val="28"/>
          <w:szCs w:val="28"/>
        </w:rPr>
        <w:t xml:space="preserve">   </w:t>
      </w:r>
      <w:r w:rsidRPr="00B0015F">
        <w:rPr>
          <w:iCs/>
          <w:spacing w:val="-2"/>
          <w:sz w:val="28"/>
          <w:szCs w:val="28"/>
        </w:rPr>
        <w:t>Lost and found board</w:t>
      </w:r>
      <w:r w:rsidRPr="00B0015F">
        <w:rPr>
          <w:rFonts w:hint="cs"/>
          <w:iCs/>
          <w:spacing w:val="-2"/>
          <w:sz w:val="28"/>
          <w:szCs w:val="28"/>
          <w:rtl/>
        </w:rPr>
        <w:t xml:space="preserve"> </w:t>
      </w:r>
      <w:r w:rsidRPr="00B0015F">
        <w:rPr>
          <w:iCs/>
          <w:sz w:val="28"/>
          <w:szCs w:val="28"/>
        </w:rPr>
        <w:t>offers a seamless, user-centered fitness experience with personalized</w:t>
      </w:r>
      <w:r w:rsidRPr="00B0015F">
        <w:rPr>
          <w:iCs/>
          <w:spacing w:val="-8"/>
          <w:sz w:val="28"/>
          <w:szCs w:val="28"/>
        </w:rPr>
        <w:t xml:space="preserve"> </w:t>
      </w:r>
      <w:r w:rsidRPr="00B0015F">
        <w:rPr>
          <w:iCs/>
          <w:sz w:val="28"/>
          <w:szCs w:val="28"/>
        </w:rPr>
        <w:t>plans,</w:t>
      </w:r>
      <w:r w:rsidRPr="00B0015F">
        <w:rPr>
          <w:iCs/>
          <w:spacing w:val="-5"/>
          <w:sz w:val="28"/>
          <w:szCs w:val="28"/>
        </w:rPr>
        <w:t xml:space="preserve"> </w:t>
      </w:r>
      <w:r w:rsidRPr="00B0015F">
        <w:rPr>
          <w:iCs/>
          <w:sz w:val="28"/>
          <w:szCs w:val="28"/>
        </w:rPr>
        <w:t>easy</w:t>
      </w:r>
      <w:r w:rsidRPr="00B0015F">
        <w:rPr>
          <w:iCs/>
          <w:spacing w:val="-4"/>
          <w:sz w:val="28"/>
          <w:szCs w:val="28"/>
        </w:rPr>
        <w:t xml:space="preserve"> </w:t>
      </w:r>
      <w:r w:rsidRPr="00B0015F">
        <w:rPr>
          <w:iCs/>
          <w:sz w:val="28"/>
          <w:szCs w:val="28"/>
        </w:rPr>
        <w:t>account</w:t>
      </w:r>
      <w:r w:rsidRPr="00B0015F">
        <w:rPr>
          <w:iCs/>
          <w:spacing w:val="-4"/>
          <w:sz w:val="28"/>
          <w:szCs w:val="28"/>
        </w:rPr>
        <w:t xml:space="preserve"> </w:t>
      </w:r>
      <w:r w:rsidRPr="00B0015F">
        <w:rPr>
          <w:iCs/>
          <w:sz w:val="28"/>
          <w:szCs w:val="28"/>
        </w:rPr>
        <w:t>management,</w:t>
      </w:r>
      <w:r w:rsidRPr="00B0015F">
        <w:rPr>
          <w:iCs/>
          <w:spacing w:val="-5"/>
          <w:sz w:val="28"/>
          <w:szCs w:val="28"/>
        </w:rPr>
        <w:t xml:space="preserve"> </w:t>
      </w:r>
      <w:r w:rsidRPr="00B0015F">
        <w:rPr>
          <w:iCs/>
          <w:sz w:val="28"/>
          <w:szCs w:val="28"/>
        </w:rPr>
        <w:t>and</w:t>
      </w:r>
      <w:r w:rsidRPr="00B0015F">
        <w:rPr>
          <w:iCs/>
          <w:spacing w:val="-5"/>
          <w:sz w:val="28"/>
          <w:szCs w:val="28"/>
        </w:rPr>
        <w:t xml:space="preserve"> </w:t>
      </w:r>
      <w:r w:rsidRPr="00B0015F">
        <w:rPr>
          <w:iCs/>
          <w:sz w:val="28"/>
          <w:szCs w:val="28"/>
        </w:rPr>
        <w:t>smooth</w:t>
      </w:r>
      <w:r w:rsidRPr="00B0015F">
        <w:rPr>
          <w:iCs/>
          <w:spacing w:val="-5"/>
          <w:sz w:val="28"/>
          <w:szCs w:val="28"/>
        </w:rPr>
        <w:t xml:space="preserve"> </w:t>
      </w:r>
      <w:r w:rsidRPr="00B0015F">
        <w:rPr>
          <w:iCs/>
          <w:sz w:val="28"/>
          <w:szCs w:val="28"/>
        </w:rPr>
        <w:t xml:space="preserve">interactions that keep users focused on their </w:t>
      </w:r>
      <w:proofErr w:type="spellStart"/>
      <w:proofErr w:type="gramStart"/>
      <w:r w:rsidRPr="00B0015F">
        <w:rPr>
          <w:iCs/>
          <w:sz w:val="28"/>
          <w:szCs w:val="28"/>
        </w:rPr>
        <w:t>goals.</w:t>
      </w:r>
      <w:r w:rsidR="00B0015F" w:rsidRPr="00B0015F">
        <w:rPr>
          <w:iCs/>
          <w:sz w:val="28"/>
          <w:szCs w:val="28"/>
        </w:rPr>
        <w:t>In</w:t>
      </w:r>
      <w:proofErr w:type="spellEnd"/>
      <w:proofErr w:type="gramEnd"/>
      <w:r w:rsidR="00B0015F" w:rsidRPr="00B0015F">
        <w:rPr>
          <w:iCs/>
          <w:sz w:val="28"/>
          <w:szCs w:val="28"/>
        </w:rPr>
        <w:t xml:space="preserve"> </w:t>
      </w:r>
      <w:r w:rsidR="00B0015F" w:rsidRPr="00B0015F">
        <w:rPr>
          <w:bCs/>
          <w:sz w:val="28"/>
          <w:szCs w:val="28"/>
        </w:rPr>
        <w:t>Figure</w:t>
      </w:r>
      <w:r w:rsidR="00B0015F">
        <w:rPr>
          <w:bCs/>
          <w:sz w:val="28"/>
          <w:szCs w:val="28"/>
        </w:rPr>
        <w:t>4</w:t>
      </w:r>
      <w:r w:rsidR="00B0015F" w:rsidRPr="00B0015F">
        <w:rPr>
          <w:bCs/>
          <w:sz w:val="28"/>
          <w:szCs w:val="28"/>
        </w:rPr>
        <w:t>.1</w:t>
      </w:r>
      <w:r w:rsidR="00B0015F">
        <w:rPr>
          <w:bCs/>
          <w:sz w:val="28"/>
          <w:szCs w:val="28"/>
        </w:rPr>
        <w:t xml:space="preserve"> shows </w:t>
      </w:r>
      <w:proofErr w:type="spellStart"/>
      <w:r w:rsidR="00B0015F" w:rsidRPr="00B0015F">
        <w:rPr>
          <w:bCs/>
          <w:sz w:val="28"/>
          <w:szCs w:val="28"/>
        </w:rPr>
        <w:t>UseCase</w:t>
      </w:r>
      <w:proofErr w:type="spellEnd"/>
      <w:r w:rsidR="00B0015F" w:rsidRPr="00B0015F">
        <w:rPr>
          <w:bCs/>
          <w:spacing w:val="-1"/>
          <w:sz w:val="28"/>
          <w:szCs w:val="28"/>
        </w:rPr>
        <w:t xml:space="preserve"> </w:t>
      </w:r>
      <w:r w:rsidR="00B0015F" w:rsidRPr="00B0015F">
        <w:rPr>
          <w:bCs/>
          <w:sz w:val="28"/>
          <w:szCs w:val="28"/>
        </w:rPr>
        <w:t>diagram</w:t>
      </w:r>
      <w:r w:rsidR="00B0015F" w:rsidRPr="00B0015F">
        <w:rPr>
          <w:b/>
          <w:spacing w:val="-2"/>
          <w:sz w:val="28"/>
          <w:szCs w:val="28"/>
        </w:rPr>
        <w:t xml:space="preserve"> </w:t>
      </w:r>
      <w:proofErr w:type="gramStart"/>
      <w:r w:rsidR="00B0015F" w:rsidRPr="00B0015F">
        <w:rPr>
          <w:bCs/>
          <w:sz w:val="28"/>
          <w:szCs w:val="28"/>
        </w:rPr>
        <w:t>of</w:t>
      </w:r>
      <w:r w:rsidR="00B0015F" w:rsidRPr="00B0015F">
        <w:rPr>
          <w:i/>
          <w:spacing w:val="-2"/>
          <w:sz w:val="28"/>
          <w:szCs w:val="28"/>
        </w:rPr>
        <w:t xml:space="preserve">  </w:t>
      </w:r>
      <w:r w:rsidR="00B0015F" w:rsidRPr="00B0015F">
        <w:rPr>
          <w:iCs/>
          <w:spacing w:val="-2"/>
          <w:sz w:val="28"/>
          <w:szCs w:val="28"/>
        </w:rPr>
        <w:t>Lost</w:t>
      </w:r>
      <w:proofErr w:type="gramEnd"/>
      <w:r w:rsidR="00B0015F" w:rsidRPr="00B0015F">
        <w:rPr>
          <w:iCs/>
          <w:spacing w:val="-2"/>
          <w:sz w:val="28"/>
          <w:szCs w:val="28"/>
        </w:rPr>
        <w:t xml:space="preserve"> and found board</w:t>
      </w:r>
    </w:p>
    <w:p w14:paraId="39A8F3BC" w14:textId="703F70C0" w:rsidR="00185CAC" w:rsidRPr="003D4281" w:rsidRDefault="00185CAC" w:rsidP="003D4281">
      <w:pPr>
        <w:pStyle w:val="ListParagraph"/>
        <w:spacing w:before="303"/>
        <w:ind w:left="2119" w:right="630" w:firstLine="0"/>
        <w:rPr>
          <w:iCs/>
          <w:sz w:val="28"/>
          <w:szCs w:val="28"/>
        </w:rPr>
      </w:pPr>
    </w:p>
    <w:p w14:paraId="219B35AF" w14:textId="36F7B6DF" w:rsidR="00185CAC" w:rsidRDefault="00185CAC">
      <w:pPr>
        <w:pStyle w:val="BodyText"/>
        <w:rPr>
          <w:sz w:val="20"/>
        </w:rPr>
      </w:pPr>
    </w:p>
    <w:p w14:paraId="5A6751DD" w14:textId="582F62D9" w:rsidR="00185CAC" w:rsidRDefault="003D4281">
      <w:pPr>
        <w:pStyle w:val="BodyText"/>
        <w:spacing w:before="137"/>
        <w:rPr>
          <w:sz w:val="20"/>
        </w:rPr>
      </w:pPr>
      <w:r>
        <w:rPr>
          <w:noProof/>
        </w:rPr>
        <w:drawing>
          <wp:anchor distT="0" distB="0" distL="114300" distR="114300" simplePos="0" relativeHeight="251665920" behindDoc="1" locked="0" layoutInCell="1" allowOverlap="1" wp14:anchorId="163092C4" wp14:editId="13E65A0B">
            <wp:simplePos x="0" y="0"/>
            <wp:positionH relativeFrom="margin">
              <wp:align>center</wp:align>
            </wp:positionH>
            <wp:positionV relativeFrom="paragraph">
              <wp:posOffset>88900</wp:posOffset>
            </wp:positionV>
            <wp:extent cx="4895850" cy="4940935"/>
            <wp:effectExtent l="0" t="0" r="0" b="0"/>
            <wp:wrapSquare wrapText="bothSides"/>
            <wp:docPr id="2090369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9542" name=""/>
                    <pic:cNvPicPr/>
                  </pic:nvPicPr>
                  <pic:blipFill>
                    <a:blip r:embed="rId13">
                      <a:extLst>
                        <a:ext uri="{28A0092B-C50C-407E-A947-70E740481C1C}">
                          <a14:useLocalDpi xmlns:a14="http://schemas.microsoft.com/office/drawing/2010/main" val="0"/>
                        </a:ext>
                      </a:extLst>
                    </a:blip>
                    <a:stretch>
                      <a:fillRect/>
                    </a:stretch>
                  </pic:blipFill>
                  <pic:spPr>
                    <a:xfrm>
                      <a:off x="0" y="0"/>
                      <a:ext cx="4895850" cy="4940935"/>
                    </a:xfrm>
                    <a:prstGeom prst="rect">
                      <a:avLst/>
                    </a:prstGeom>
                  </pic:spPr>
                </pic:pic>
              </a:graphicData>
            </a:graphic>
            <wp14:sizeRelH relativeFrom="margin">
              <wp14:pctWidth>0</wp14:pctWidth>
            </wp14:sizeRelH>
            <wp14:sizeRelV relativeFrom="margin">
              <wp14:pctHeight>0</wp14:pctHeight>
            </wp14:sizeRelV>
          </wp:anchor>
        </w:drawing>
      </w:r>
    </w:p>
    <w:p w14:paraId="48BC7C94" w14:textId="1A6E3BEF" w:rsidR="00185CAC" w:rsidRDefault="00185CAC">
      <w:pPr>
        <w:pStyle w:val="BodyText"/>
        <w:spacing w:before="72"/>
      </w:pPr>
    </w:p>
    <w:p w14:paraId="2E9360B7" w14:textId="4EDEAFA7" w:rsidR="003D4281" w:rsidRDefault="003D4281" w:rsidP="003D4281">
      <w:pPr>
        <w:spacing w:before="303"/>
        <w:ind w:right="630"/>
        <w:rPr>
          <w:b/>
          <w:rtl/>
        </w:rPr>
      </w:pP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r>
        <w:rPr>
          <w:b/>
          <w:rtl/>
        </w:rPr>
        <w:br/>
      </w:r>
    </w:p>
    <w:p w14:paraId="7CD20834" w14:textId="7D0E745F" w:rsidR="003D4281" w:rsidRDefault="00000000" w:rsidP="003D4281">
      <w:pPr>
        <w:spacing w:before="303"/>
        <w:ind w:left="629" w:right="630"/>
        <w:jc w:val="center"/>
        <w:rPr>
          <w:i/>
          <w:sz w:val="28"/>
        </w:rPr>
      </w:pPr>
      <w:r>
        <w:rPr>
          <w:b/>
        </w:rPr>
        <w:t>Figure</w:t>
      </w:r>
      <w:r>
        <w:rPr>
          <w:b/>
          <w:spacing w:val="-2"/>
        </w:rPr>
        <w:t xml:space="preserve"> </w:t>
      </w:r>
      <w:r w:rsidR="003D4281">
        <w:rPr>
          <w:rFonts w:hint="cs"/>
          <w:b/>
          <w:rtl/>
        </w:rPr>
        <w:t>4</w:t>
      </w:r>
      <w:r>
        <w:rPr>
          <w:b/>
        </w:rPr>
        <w:t>.1:</w:t>
      </w:r>
      <w:r>
        <w:rPr>
          <w:b/>
          <w:spacing w:val="-3"/>
        </w:rPr>
        <w:t xml:space="preserve"> </w:t>
      </w:r>
      <w:proofErr w:type="spellStart"/>
      <w:r>
        <w:rPr>
          <w:b/>
        </w:rPr>
        <w:t>UseCase</w:t>
      </w:r>
      <w:proofErr w:type="spellEnd"/>
      <w:r>
        <w:rPr>
          <w:b/>
          <w:spacing w:val="-1"/>
        </w:rPr>
        <w:t xml:space="preserve"> </w:t>
      </w:r>
      <w:r>
        <w:rPr>
          <w:b/>
        </w:rPr>
        <w:t>diagram</w:t>
      </w:r>
      <w:r>
        <w:rPr>
          <w:b/>
          <w:spacing w:val="-2"/>
        </w:rPr>
        <w:t xml:space="preserve"> </w:t>
      </w:r>
      <w:proofErr w:type="gramStart"/>
      <w:r>
        <w:rPr>
          <w:b/>
        </w:rPr>
        <w:t>of</w:t>
      </w:r>
      <w:r w:rsidR="003D4281">
        <w:rPr>
          <w:i/>
          <w:spacing w:val="-2"/>
          <w:sz w:val="28"/>
        </w:rPr>
        <w:t xml:space="preserve">  </w:t>
      </w:r>
      <w:r w:rsidR="003D4281" w:rsidRPr="003D4281">
        <w:rPr>
          <w:iCs/>
          <w:spacing w:val="-2"/>
          <w:sz w:val="28"/>
        </w:rPr>
        <w:t>Lost</w:t>
      </w:r>
      <w:proofErr w:type="gramEnd"/>
      <w:r w:rsidR="003D4281" w:rsidRPr="003D4281">
        <w:rPr>
          <w:iCs/>
          <w:spacing w:val="-2"/>
          <w:sz w:val="28"/>
        </w:rPr>
        <w:t xml:space="preserve"> and found board</w:t>
      </w:r>
    </w:p>
    <w:p w14:paraId="6F600AC6" w14:textId="2091B3FF" w:rsidR="00185CAC" w:rsidRDefault="00185CAC" w:rsidP="003D4281">
      <w:pPr>
        <w:ind w:left="4464"/>
        <w:rPr>
          <w:rFonts w:ascii="Calibri"/>
          <w:b/>
          <w:sz w:val="24"/>
        </w:rPr>
        <w:sectPr w:rsidR="00185CAC" w:rsidSect="003D4281">
          <w:pgSz w:w="11910" w:h="16840"/>
          <w:pgMar w:top="1440" w:right="1440" w:bottom="1440" w:left="1440" w:header="0" w:footer="932" w:gutter="0"/>
          <w:cols w:space="720"/>
          <w:docGrid w:linePitch="299"/>
        </w:sectPr>
      </w:pPr>
    </w:p>
    <w:p w14:paraId="528A44B1" w14:textId="5ED04908" w:rsidR="00185CAC" w:rsidRPr="00B0015F" w:rsidRDefault="00000000" w:rsidP="00B0015F">
      <w:pPr>
        <w:pStyle w:val="ListParagraph"/>
        <w:numPr>
          <w:ilvl w:val="1"/>
          <w:numId w:val="31"/>
        </w:numPr>
        <w:tabs>
          <w:tab w:val="left" w:pos="2278"/>
        </w:tabs>
        <w:rPr>
          <w:b/>
          <w:sz w:val="32"/>
        </w:rPr>
      </w:pPr>
      <w:r w:rsidRPr="00B0015F">
        <w:rPr>
          <w:b/>
          <w:sz w:val="32"/>
        </w:rPr>
        <w:lastRenderedPageBreak/>
        <w:t>Class</w:t>
      </w:r>
      <w:r w:rsidRPr="00B0015F">
        <w:rPr>
          <w:b/>
          <w:spacing w:val="-8"/>
          <w:sz w:val="32"/>
        </w:rPr>
        <w:t xml:space="preserve"> </w:t>
      </w:r>
      <w:r w:rsidRPr="00B0015F">
        <w:rPr>
          <w:b/>
          <w:spacing w:val="-2"/>
          <w:sz w:val="32"/>
        </w:rPr>
        <w:t>Diagram</w:t>
      </w:r>
    </w:p>
    <w:p w14:paraId="1D7A2753" w14:textId="77777777" w:rsidR="00185CAC" w:rsidRDefault="00185CAC">
      <w:pPr>
        <w:pStyle w:val="BodyText"/>
        <w:spacing w:before="14"/>
        <w:rPr>
          <w:b/>
          <w:sz w:val="32"/>
        </w:rPr>
      </w:pPr>
    </w:p>
    <w:p w14:paraId="724359A4" w14:textId="77777777" w:rsidR="00185CAC" w:rsidRDefault="00000000">
      <w:pPr>
        <w:pStyle w:val="BodyText"/>
        <w:spacing w:line="360" w:lineRule="auto"/>
        <w:ind w:left="1800" w:right="1866"/>
      </w:pPr>
      <w:proofErr w:type="spellStart"/>
      <w:r>
        <w:t>GymFit’s</w:t>
      </w:r>
      <w:proofErr w:type="spellEnd"/>
      <w:r>
        <w:t xml:space="preserve"> backend connects user accounts, subscriptions, and personalized</w:t>
      </w:r>
      <w:r>
        <w:rPr>
          <w:spacing w:val="-7"/>
        </w:rPr>
        <w:t xml:space="preserve"> </w:t>
      </w:r>
      <w:r>
        <w:t>workouts</w:t>
      </w:r>
      <w:r>
        <w:rPr>
          <w:spacing w:val="-2"/>
        </w:rPr>
        <w:t xml:space="preserve"> </w:t>
      </w:r>
      <w:r>
        <w:t>through</w:t>
      </w:r>
      <w:r>
        <w:rPr>
          <w:spacing w:val="-4"/>
        </w:rPr>
        <w:t xml:space="preserve"> </w:t>
      </w:r>
      <w:r>
        <w:t>a</w:t>
      </w:r>
      <w:r>
        <w:rPr>
          <w:spacing w:val="-3"/>
        </w:rPr>
        <w:t xml:space="preserve"> </w:t>
      </w:r>
      <w:r>
        <w:t>secure,</w:t>
      </w:r>
      <w:r>
        <w:rPr>
          <w:spacing w:val="-3"/>
        </w:rPr>
        <w:t xml:space="preserve"> </w:t>
      </w:r>
      <w:r>
        <w:t>modular</w:t>
      </w:r>
      <w:r>
        <w:rPr>
          <w:spacing w:val="-3"/>
        </w:rPr>
        <w:t xml:space="preserve"> </w:t>
      </w:r>
      <w:r>
        <w:t>system</w:t>
      </w:r>
      <w:r>
        <w:rPr>
          <w:spacing w:val="-5"/>
        </w:rPr>
        <w:t xml:space="preserve"> </w:t>
      </w:r>
      <w:r>
        <w:t>for</w:t>
      </w:r>
      <w:r>
        <w:rPr>
          <w:spacing w:val="-5"/>
        </w:rPr>
        <w:t xml:space="preserve"> </w:t>
      </w:r>
      <w:r>
        <w:t>a</w:t>
      </w:r>
      <w:r>
        <w:rPr>
          <w:spacing w:val="-1"/>
        </w:rPr>
        <w:t xml:space="preserve"> </w:t>
      </w:r>
      <w:r>
        <w:t>seamless fitness experience.</w:t>
      </w:r>
    </w:p>
    <w:p w14:paraId="1CD2D527" w14:textId="77777777" w:rsidR="00185CAC" w:rsidRDefault="00185CAC">
      <w:pPr>
        <w:pStyle w:val="BodyText"/>
        <w:rPr>
          <w:sz w:val="20"/>
        </w:rPr>
      </w:pPr>
    </w:p>
    <w:p w14:paraId="5F47F449" w14:textId="77777777" w:rsidR="00185CAC" w:rsidRDefault="00185CAC">
      <w:pPr>
        <w:pStyle w:val="BodyText"/>
        <w:rPr>
          <w:sz w:val="20"/>
        </w:rPr>
      </w:pPr>
    </w:p>
    <w:p w14:paraId="66737A6C" w14:textId="77777777" w:rsidR="00185CAC" w:rsidRDefault="00000000">
      <w:pPr>
        <w:pStyle w:val="BodyText"/>
        <w:spacing w:before="210"/>
        <w:rPr>
          <w:sz w:val="20"/>
        </w:rPr>
      </w:pPr>
      <w:r>
        <w:rPr>
          <w:noProof/>
          <w:sz w:val="20"/>
        </w:rPr>
        <w:drawing>
          <wp:anchor distT="0" distB="0" distL="0" distR="0" simplePos="0" relativeHeight="251654656" behindDoc="1" locked="0" layoutInCell="1" allowOverlap="1" wp14:anchorId="45075CBA" wp14:editId="467D1394">
            <wp:simplePos x="0" y="0"/>
            <wp:positionH relativeFrom="page">
              <wp:posOffset>1350010</wp:posOffset>
            </wp:positionH>
            <wp:positionV relativeFrom="paragraph">
              <wp:posOffset>294640</wp:posOffset>
            </wp:positionV>
            <wp:extent cx="4833620" cy="544068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833430" cy="5440680"/>
                    </a:xfrm>
                    <a:prstGeom prst="rect">
                      <a:avLst/>
                    </a:prstGeom>
                  </pic:spPr>
                </pic:pic>
              </a:graphicData>
            </a:graphic>
          </wp:anchor>
        </w:drawing>
      </w:r>
    </w:p>
    <w:p w14:paraId="772C5C45" w14:textId="77777777" w:rsidR="00185CAC" w:rsidRDefault="00185CAC">
      <w:pPr>
        <w:pStyle w:val="BodyText"/>
      </w:pPr>
    </w:p>
    <w:p w14:paraId="7BDCB780" w14:textId="77777777" w:rsidR="00185CAC" w:rsidRDefault="00185CAC">
      <w:pPr>
        <w:pStyle w:val="BodyText"/>
        <w:spacing w:before="164"/>
      </w:pPr>
    </w:p>
    <w:p w14:paraId="5D78B431" w14:textId="77777777" w:rsidR="00185CAC" w:rsidRDefault="00000000">
      <w:pPr>
        <w:ind w:left="3417"/>
        <w:rPr>
          <w:b/>
        </w:rPr>
      </w:pPr>
      <w:r>
        <w:rPr>
          <w:b/>
        </w:rPr>
        <w:t>Figure</w:t>
      </w:r>
      <w:r>
        <w:rPr>
          <w:b/>
          <w:spacing w:val="-2"/>
        </w:rPr>
        <w:t xml:space="preserve"> </w:t>
      </w:r>
      <w:r>
        <w:rPr>
          <w:b/>
        </w:rPr>
        <w:t>5.2:</w:t>
      </w:r>
      <w:r>
        <w:rPr>
          <w:b/>
          <w:spacing w:val="-2"/>
        </w:rPr>
        <w:t xml:space="preserve"> </w:t>
      </w:r>
      <w:r>
        <w:rPr>
          <w:b/>
        </w:rPr>
        <w:t>Class</w:t>
      </w:r>
      <w:r>
        <w:rPr>
          <w:b/>
          <w:spacing w:val="-2"/>
        </w:rPr>
        <w:t xml:space="preserve"> </w:t>
      </w:r>
      <w:r>
        <w:rPr>
          <w:b/>
        </w:rPr>
        <w:t>diagram</w:t>
      </w:r>
      <w:r>
        <w:rPr>
          <w:b/>
          <w:spacing w:val="-1"/>
        </w:rPr>
        <w:t xml:space="preserve"> </w:t>
      </w:r>
      <w:r>
        <w:rPr>
          <w:b/>
        </w:rPr>
        <w:t>For</w:t>
      </w:r>
      <w:r>
        <w:rPr>
          <w:b/>
          <w:spacing w:val="-2"/>
        </w:rPr>
        <w:t xml:space="preserve"> </w:t>
      </w:r>
      <w:proofErr w:type="spellStart"/>
      <w:r>
        <w:rPr>
          <w:b/>
          <w:spacing w:val="-2"/>
        </w:rPr>
        <w:t>GymFit</w:t>
      </w:r>
      <w:proofErr w:type="spellEnd"/>
    </w:p>
    <w:p w14:paraId="7AA59E07" w14:textId="77777777" w:rsidR="00185CAC" w:rsidRDefault="00185CAC">
      <w:pPr>
        <w:rPr>
          <w:rFonts w:ascii="Calibri"/>
          <w:b/>
          <w:sz w:val="24"/>
        </w:rPr>
        <w:sectPr w:rsidR="00185CAC">
          <w:pgSz w:w="11910" w:h="16840"/>
          <w:pgMar w:top="1360" w:right="0" w:bottom="1120" w:left="0" w:header="0" w:footer="932" w:gutter="0"/>
          <w:cols w:space="720"/>
        </w:sectPr>
      </w:pPr>
    </w:p>
    <w:p w14:paraId="3EAC77C4" w14:textId="0DEDA460" w:rsidR="00185CAC" w:rsidRPr="00B0015F" w:rsidRDefault="00000000" w:rsidP="00B0015F">
      <w:pPr>
        <w:pStyle w:val="ListParagraph"/>
        <w:numPr>
          <w:ilvl w:val="1"/>
          <w:numId w:val="31"/>
        </w:numPr>
        <w:tabs>
          <w:tab w:val="left" w:pos="2278"/>
        </w:tabs>
        <w:rPr>
          <w:b/>
          <w:sz w:val="32"/>
        </w:rPr>
      </w:pPr>
      <w:r w:rsidRPr="00B0015F">
        <w:rPr>
          <w:b/>
          <w:sz w:val="32"/>
        </w:rPr>
        <w:lastRenderedPageBreak/>
        <w:t>System</w:t>
      </w:r>
      <w:r w:rsidRPr="00B0015F">
        <w:rPr>
          <w:b/>
          <w:spacing w:val="-14"/>
          <w:sz w:val="32"/>
        </w:rPr>
        <w:t xml:space="preserve"> </w:t>
      </w:r>
      <w:r w:rsidRPr="00B0015F">
        <w:rPr>
          <w:b/>
          <w:sz w:val="32"/>
        </w:rPr>
        <w:t>Architecture</w:t>
      </w:r>
      <w:r w:rsidRPr="00B0015F">
        <w:rPr>
          <w:b/>
          <w:spacing w:val="-12"/>
          <w:sz w:val="32"/>
        </w:rPr>
        <w:t xml:space="preserve"> </w:t>
      </w:r>
      <w:r w:rsidRPr="00B0015F">
        <w:rPr>
          <w:b/>
          <w:spacing w:val="-2"/>
          <w:sz w:val="32"/>
        </w:rPr>
        <w:t>Diagram</w:t>
      </w:r>
    </w:p>
    <w:p w14:paraId="797B728A" w14:textId="77777777" w:rsidR="00185CAC" w:rsidRDefault="00185CAC">
      <w:pPr>
        <w:pStyle w:val="ListParagraph"/>
        <w:rPr>
          <w:b/>
          <w:sz w:val="32"/>
        </w:rPr>
        <w:sectPr w:rsidR="00185CAC">
          <w:pgSz w:w="11910" w:h="16840"/>
          <w:pgMar w:top="1360" w:right="0" w:bottom="1120" w:left="0" w:header="0" w:footer="932" w:gutter="0"/>
          <w:cols w:space="720"/>
        </w:sectPr>
      </w:pPr>
    </w:p>
    <w:p w14:paraId="0FE61E42" w14:textId="0B20A992" w:rsidR="00185CAC" w:rsidRDefault="00B0015F" w:rsidP="00B0015F">
      <w:pPr>
        <w:tabs>
          <w:tab w:val="left" w:pos="2278"/>
        </w:tabs>
        <w:rPr>
          <w:b/>
          <w:spacing w:val="-2"/>
          <w:sz w:val="32"/>
          <w:rtl/>
        </w:rPr>
      </w:pPr>
      <w:r>
        <w:rPr>
          <w:b/>
          <w:sz w:val="32"/>
        </w:rPr>
        <w:lastRenderedPageBreak/>
        <w:t xml:space="preserve">4.4 </w:t>
      </w:r>
      <w:r w:rsidRPr="00B0015F">
        <w:rPr>
          <w:b/>
          <w:sz w:val="32"/>
        </w:rPr>
        <w:t>ER</w:t>
      </w:r>
      <w:r w:rsidRPr="00B0015F">
        <w:rPr>
          <w:b/>
          <w:spacing w:val="-6"/>
          <w:sz w:val="32"/>
        </w:rPr>
        <w:t xml:space="preserve"> </w:t>
      </w:r>
      <w:r w:rsidRPr="00B0015F">
        <w:rPr>
          <w:b/>
          <w:spacing w:val="-2"/>
          <w:sz w:val="32"/>
        </w:rPr>
        <w:t>Diagram</w:t>
      </w:r>
    </w:p>
    <w:p w14:paraId="49C13163" w14:textId="406EEA15" w:rsidR="00B0015F" w:rsidRPr="00B0015F" w:rsidRDefault="00B0015F" w:rsidP="00B0015F">
      <w:pPr>
        <w:tabs>
          <w:tab w:val="left" w:pos="2278"/>
        </w:tabs>
        <w:rPr>
          <w:bCs/>
          <w:sz w:val="28"/>
          <w:szCs w:val="28"/>
        </w:rPr>
      </w:pPr>
      <w:r>
        <w:rPr>
          <w:bCs/>
          <w:sz w:val="28"/>
          <w:szCs w:val="28"/>
        </w:rPr>
        <w:t xml:space="preserve">     </w:t>
      </w:r>
      <w:r w:rsidRPr="00B0015F">
        <w:rPr>
          <w:bCs/>
          <w:sz w:val="28"/>
          <w:szCs w:val="28"/>
        </w:rPr>
        <w:t xml:space="preserve">The diagram Figure </w:t>
      </w:r>
      <w:proofErr w:type="gramStart"/>
      <w:r w:rsidRPr="00B0015F">
        <w:rPr>
          <w:bCs/>
          <w:sz w:val="28"/>
          <w:szCs w:val="28"/>
        </w:rPr>
        <w:t>4.4</w:t>
      </w:r>
      <w:r w:rsidRPr="00B0015F">
        <w:rPr>
          <w:rFonts w:hint="cs"/>
          <w:bCs/>
          <w:sz w:val="28"/>
          <w:szCs w:val="28"/>
          <w:rtl/>
        </w:rPr>
        <w:t xml:space="preserve"> </w:t>
      </w:r>
      <w:r w:rsidRPr="00B0015F">
        <w:rPr>
          <w:bCs/>
          <w:sz w:val="28"/>
          <w:szCs w:val="28"/>
        </w:rPr>
        <w:t>shows</w:t>
      </w:r>
      <w:proofErr w:type="gramEnd"/>
      <w:r w:rsidRPr="00B0015F">
        <w:rPr>
          <w:bCs/>
          <w:sz w:val="28"/>
          <w:szCs w:val="28"/>
        </w:rPr>
        <w:t xml:space="preserve"> </w:t>
      </w:r>
      <w:proofErr w:type="gramStart"/>
      <w:r w:rsidRPr="00B0015F">
        <w:rPr>
          <w:bCs/>
          <w:sz w:val="28"/>
          <w:szCs w:val="28"/>
        </w:rPr>
        <w:t>illustrates</w:t>
      </w:r>
      <w:proofErr w:type="gramEnd"/>
      <w:r w:rsidRPr="00B0015F">
        <w:rPr>
          <w:bCs/>
          <w:sz w:val="28"/>
          <w:szCs w:val="28"/>
        </w:rPr>
        <w:t xml:space="preserve"> an Entity-Relationship (ER) model representing a database structure. It defines key entities such as User, Post, Item, Comment, Claim, Location, Category, and Notification, along with their attributes and relationships. The model shows how users create posts, write comments, submit claims, and receive notifications, while items belong to categories and are associated with locations. Overall, it visually maps how data elements interact within the system</w:t>
      </w:r>
    </w:p>
    <w:p w14:paraId="00374119" w14:textId="77777777" w:rsidR="00B0015F" w:rsidRPr="00B0015F" w:rsidRDefault="00B0015F" w:rsidP="00B0015F">
      <w:pPr>
        <w:tabs>
          <w:tab w:val="left" w:pos="2278"/>
        </w:tabs>
        <w:rPr>
          <w:b/>
          <w:sz w:val="32"/>
        </w:rPr>
      </w:pPr>
    </w:p>
    <w:p w14:paraId="0A2382DA" w14:textId="24D2D6F9" w:rsidR="00185CAC" w:rsidRDefault="00B0015F">
      <w:pPr>
        <w:pStyle w:val="ListParagraph"/>
        <w:tabs>
          <w:tab w:val="left" w:pos="2278"/>
        </w:tabs>
        <w:ind w:left="0" w:firstLine="0"/>
        <w:rPr>
          <w:b/>
          <w:spacing w:val="-2"/>
          <w:sz w:val="32"/>
        </w:rPr>
      </w:pPr>
      <w:r>
        <w:rPr>
          <w:noProof/>
        </w:rPr>
        <w:drawing>
          <wp:inline distT="0" distB="0" distL="0" distR="0" wp14:anchorId="478DC335" wp14:editId="665E52F2">
            <wp:extent cx="6134735" cy="3108415"/>
            <wp:effectExtent l="0" t="0" r="0" b="0"/>
            <wp:docPr id="1724320787" name="Picture 172432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1172" cy="3116743"/>
                    </a:xfrm>
                    <a:prstGeom prst="rect">
                      <a:avLst/>
                    </a:prstGeom>
                    <a:noFill/>
                    <a:ln>
                      <a:noFill/>
                    </a:ln>
                  </pic:spPr>
                </pic:pic>
              </a:graphicData>
            </a:graphic>
          </wp:inline>
        </w:drawing>
      </w:r>
    </w:p>
    <w:p w14:paraId="0F5F9381" w14:textId="77777777" w:rsidR="00185CAC" w:rsidRDefault="00185CAC">
      <w:pPr>
        <w:pStyle w:val="ListParagraph"/>
        <w:tabs>
          <w:tab w:val="left" w:pos="2278"/>
        </w:tabs>
        <w:ind w:left="0" w:firstLine="0"/>
        <w:rPr>
          <w:b/>
          <w:spacing w:val="-2"/>
          <w:sz w:val="32"/>
        </w:rPr>
      </w:pPr>
    </w:p>
    <w:p w14:paraId="60AA7914" w14:textId="4AA69AA4" w:rsidR="00185CAC" w:rsidRDefault="00000000">
      <w:pPr>
        <w:pStyle w:val="ListParagraph"/>
        <w:tabs>
          <w:tab w:val="left" w:pos="2278"/>
        </w:tabs>
        <w:ind w:left="0" w:firstLine="0"/>
        <w:jc w:val="center"/>
        <w:rPr>
          <w:b/>
          <w:spacing w:val="-2"/>
          <w:sz w:val="32"/>
        </w:rPr>
      </w:pPr>
      <w:r w:rsidRPr="00B0015F">
        <w:rPr>
          <w:sz w:val="28"/>
          <w:szCs w:val="28"/>
        </w:rPr>
        <w:t xml:space="preserve">Figure </w:t>
      </w:r>
      <w:r w:rsidR="00B0015F" w:rsidRPr="00B0015F">
        <w:rPr>
          <w:sz w:val="28"/>
          <w:szCs w:val="28"/>
        </w:rPr>
        <w:t>4</w:t>
      </w:r>
      <w:r w:rsidRPr="00B0015F">
        <w:rPr>
          <w:sz w:val="28"/>
          <w:szCs w:val="28"/>
        </w:rPr>
        <w:t>.4: ER Diagram for</w:t>
      </w:r>
      <w:r>
        <w:t xml:space="preserve"> </w:t>
      </w:r>
      <w:r w:rsidR="00B0015F" w:rsidRPr="003D4281">
        <w:rPr>
          <w:iCs/>
          <w:spacing w:val="-2"/>
          <w:sz w:val="28"/>
        </w:rPr>
        <w:t>Lost and found board</w:t>
      </w:r>
    </w:p>
    <w:p w14:paraId="06F3DD78" w14:textId="77777777" w:rsidR="00185CAC" w:rsidRDefault="00185CAC">
      <w:pPr>
        <w:pStyle w:val="ListParagraph"/>
        <w:tabs>
          <w:tab w:val="left" w:pos="2278"/>
        </w:tabs>
        <w:ind w:left="0" w:firstLine="0"/>
        <w:rPr>
          <w:b/>
          <w:spacing w:val="-2"/>
          <w:sz w:val="32"/>
        </w:rPr>
      </w:pPr>
    </w:p>
    <w:p w14:paraId="5483F8F8" w14:textId="77777777" w:rsidR="00185CAC" w:rsidRDefault="00185CAC">
      <w:pPr>
        <w:pStyle w:val="ListParagraph"/>
        <w:tabs>
          <w:tab w:val="left" w:pos="2278"/>
        </w:tabs>
        <w:ind w:left="0" w:firstLine="0"/>
        <w:rPr>
          <w:b/>
          <w:spacing w:val="-2"/>
          <w:sz w:val="32"/>
        </w:rPr>
      </w:pPr>
    </w:p>
    <w:p w14:paraId="65F31AA8" w14:textId="77777777" w:rsidR="00185CAC" w:rsidRDefault="00185CAC">
      <w:pPr>
        <w:pStyle w:val="ListParagraph"/>
        <w:tabs>
          <w:tab w:val="left" w:pos="2278"/>
        </w:tabs>
        <w:ind w:left="0" w:firstLine="0"/>
        <w:rPr>
          <w:b/>
          <w:spacing w:val="-2"/>
          <w:sz w:val="32"/>
        </w:rPr>
      </w:pPr>
    </w:p>
    <w:p w14:paraId="3A5293B2" w14:textId="77777777" w:rsidR="00185CAC" w:rsidRDefault="00185CAC">
      <w:pPr>
        <w:pStyle w:val="ListParagraph"/>
        <w:rPr>
          <w:b/>
          <w:sz w:val="32"/>
        </w:rPr>
      </w:pPr>
    </w:p>
    <w:p w14:paraId="0CF8E663" w14:textId="77777777" w:rsidR="00185CAC" w:rsidRDefault="00185CAC">
      <w:pPr>
        <w:pStyle w:val="ListParagraph"/>
        <w:ind w:left="0" w:firstLine="0"/>
        <w:rPr>
          <w:b/>
          <w:sz w:val="28"/>
          <w:szCs w:val="28"/>
        </w:rPr>
      </w:pPr>
    </w:p>
    <w:p w14:paraId="43AB2BD2" w14:textId="77777777" w:rsidR="00185CAC" w:rsidRDefault="00185CAC">
      <w:pPr>
        <w:pStyle w:val="ListParagraph"/>
        <w:ind w:left="0" w:firstLine="0"/>
        <w:rPr>
          <w:b/>
          <w:sz w:val="32"/>
        </w:rPr>
      </w:pPr>
    </w:p>
    <w:p w14:paraId="18BCF88C" w14:textId="77777777" w:rsidR="00185CAC" w:rsidRDefault="00185CAC">
      <w:pPr>
        <w:pStyle w:val="ListParagraph"/>
        <w:ind w:left="0" w:firstLine="0"/>
        <w:rPr>
          <w:b/>
          <w:sz w:val="32"/>
        </w:rPr>
      </w:pPr>
    </w:p>
    <w:p w14:paraId="2497E3DC" w14:textId="77777777" w:rsidR="00185CAC" w:rsidRDefault="00185CAC">
      <w:pPr>
        <w:pStyle w:val="ListParagraph"/>
        <w:ind w:left="0" w:firstLine="0"/>
        <w:rPr>
          <w:b/>
          <w:sz w:val="32"/>
        </w:rPr>
      </w:pPr>
    </w:p>
    <w:p w14:paraId="720D2FF5" w14:textId="77777777" w:rsidR="00185CAC" w:rsidRDefault="00185CAC">
      <w:pPr>
        <w:pStyle w:val="ListParagraph"/>
        <w:ind w:left="0" w:firstLine="0"/>
        <w:rPr>
          <w:b/>
          <w:sz w:val="32"/>
        </w:rPr>
      </w:pPr>
    </w:p>
    <w:p w14:paraId="7EF5BD51" w14:textId="77777777" w:rsidR="00185CAC" w:rsidRDefault="00185CAC">
      <w:pPr>
        <w:pStyle w:val="ListParagraph"/>
        <w:ind w:left="0" w:firstLine="0"/>
        <w:rPr>
          <w:b/>
          <w:sz w:val="32"/>
        </w:rPr>
      </w:pPr>
    </w:p>
    <w:p w14:paraId="346CBB3F" w14:textId="77777777" w:rsidR="00185CAC" w:rsidRDefault="00185CAC">
      <w:pPr>
        <w:pStyle w:val="ListParagraph"/>
        <w:ind w:left="0" w:firstLine="0"/>
        <w:rPr>
          <w:b/>
          <w:sz w:val="32"/>
        </w:rPr>
      </w:pPr>
    </w:p>
    <w:p w14:paraId="6A5E2783" w14:textId="77777777" w:rsidR="00185CAC" w:rsidRDefault="00185CAC">
      <w:pPr>
        <w:pStyle w:val="ListParagraph"/>
        <w:ind w:left="0" w:firstLine="0"/>
        <w:rPr>
          <w:b/>
          <w:sz w:val="32"/>
          <w:rtl/>
          <w:lang w:bidi="ar-JO"/>
        </w:rPr>
      </w:pPr>
    </w:p>
    <w:p w14:paraId="391EAADA" w14:textId="77777777" w:rsidR="00185CAC" w:rsidRDefault="00000000" w:rsidP="00B0015F">
      <w:pPr>
        <w:pStyle w:val="ListParagraph"/>
        <w:numPr>
          <w:ilvl w:val="1"/>
          <w:numId w:val="31"/>
        </w:numPr>
        <w:tabs>
          <w:tab w:val="left" w:pos="2278"/>
        </w:tabs>
        <w:ind w:left="2278" w:hanging="478"/>
        <w:rPr>
          <w:b/>
          <w:sz w:val="32"/>
        </w:rPr>
      </w:pPr>
      <w:r>
        <w:rPr>
          <w:b/>
          <w:sz w:val="32"/>
        </w:rPr>
        <w:lastRenderedPageBreak/>
        <w:t>User</w:t>
      </w:r>
      <w:r>
        <w:rPr>
          <w:b/>
          <w:spacing w:val="-6"/>
          <w:sz w:val="32"/>
        </w:rPr>
        <w:t xml:space="preserve"> </w:t>
      </w:r>
      <w:proofErr w:type="gramStart"/>
      <w:r>
        <w:rPr>
          <w:b/>
          <w:spacing w:val="-2"/>
          <w:sz w:val="32"/>
        </w:rPr>
        <w:t>Interface(</w:t>
      </w:r>
      <w:proofErr w:type="gramEnd"/>
      <w:r>
        <w:rPr>
          <w:b/>
          <w:spacing w:val="-2"/>
          <w:sz w:val="32"/>
        </w:rPr>
        <w:t>UI)</w:t>
      </w:r>
    </w:p>
    <w:p w14:paraId="688D3400" w14:textId="612D5A91" w:rsidR="00185CAC" w:rsidRDefault="00000000">
      <w:pPr>
        <w:pStyle w:val="BodyText"/>
        <w:spacing w:before="255" w:line="276" w:lineRule="auto"/>
        <w:ind w:left="1800" w:right="1810"/>
      </w:pPr>
      <w:r>
        <w:t>The</w:t>
      </w:r>
      <w:r>
        <w:rPr>
          <w:spacing w:val="-5"/>
        </w:rPr>
        <w:t xml:space="preserve"> </w:t>
      </w:r>
      <w:r>
        <w:t>user</w:t>
      </w:r>
      <w:r>
        <w:rPr>
          <w:spacing w:val="-3"/>
        </w:rPr>
        <w:t xml:space="preserve"> </w:t>
      </w:r>
      <w:r>
        <w:t>interfaces</w:t>
      </w:r>
      <w:r>
        <w:rPr>
          <w:spacing w:val="-4"/>
        </w:rPr>
        <w:t xml:space="preserve"> </w:t>
      </w:r>
      <w:r>
        <w:t>for</w:t>
      </w:r>
      <w:r>
        <w:rPr>
          <w:spacing w:val="-3"/>
        </w:rPr>
        <w:t xml:space="preserve"> </w:t>
      </w:r>
      <w:r>
        <w:t>all</w:t>
      </w:r>
      <w:r>
        <w:rPr>
          <w:spacing w:val="-4"/>
        </w:rPr>
        <w:t xml:space="preserve"> </w:t>
      </w:r>
      <w:r>
        <w:t>pages</w:t>
      </w:r>
      <w:r>
        <w:rPr>
          <w:spacing w:val="-4"/>
        </w:rPr>
        <w:t xml:space="preserve"> </w:t>
      </w:r>
      <w:r>
        <w:t>of</w:t>
      </w:r>
      <w:r>
        <w:rPr>
          <w:spacing w:val="-3"/>
        </w:rPr>
        <w:t xml:space="preserve"> </w:t>
      </w:r>
      <w:r>
        <w:t>the</w:t>
      </w:r>
      <w:r>
        <w:rPr>
          <w:spacing w:val="-5"/>
        </w:rPr>
        <w:t xml:space="preserve"> </w:t>
      </w:r>
      <w:r w:rsidR="00911D27">
        <w:t>LFB</w:t>
      </w:r>
      <w:r>
        <w:rPr>
          <w:spacing w:val="-4"/>
        </w:rPr>
        <w:t xml:space="preserve"> </w:t>
      </w:r>
      <w:r>
        <w:t>web</w:t>
      </w:r>
      <w:r>
        <w:rPr>
          <w:spacing w:val="-2"/>
        </w:rPr>
        <w:t xml:space="preserve"> </w:t>
      </w:r>
      <w:r>
        <w:t>application</w:t>
      </w:r>
      <w:r>
        <w:rPr>
          <w:spacing w:val="-4"/>
        </w:rPr>
        <w:t xml:space="preserve"> </w:t>
      </w:r>
      <w:r>
        <w:t>have</w:t>
      </w:r>
      <w:r>
        <w:rPr>
          <w:spacing w:val="-3"/>
        </w:rPr>
        <w:t xml:space="preserve"> </w:t>
      </w:r>
      <w:r>
        <w:t>been designed and implemented</w:t>
      </w:r>
    </w:p>
    <w:p w14:paraId="0C10D6CB" w14:textId="77777777" w:rsidR="00185CAC" w:rsidRDefault="00185CAC">
      <w:pPr>
        <w:pStyle w:val="BodyText"/>
        <w:spacing w:before="38"/>
        <w:rPr>
          <w:sz w:val="20"/>
        </w:rPr>
      </w:pPr>
    </w:p>
    <w:p w14:paraId="7D0CE7B5" w14:textId="1A87B68B" w:rsidR="00185CAC" w:rsidRDefault="00911D27" w:rsidP="00911D27">
      <w:pPr>
        <w:spacing w:before="243"/>
        <w:rPr>
          <w:rFonts w:ascii="Calibri"/>
          <w:b/>
        </w:rPr>
      </w:pPr>
      <w:r>
        <w:rPr>
          <w:rFonts w:ascii="Calibri"/>
          <w:b/>
          <w:noProof/>
          <w:sz w:val="24"/>
        </w:rPr>
        <w:drawing>
          <wp:inline distT="0" distB="0" distL="0" distR="0" wp14:anchorId="0568E560" wp14:editId="5D62AF8F">
            <wp:extent cx="5734050" cy="2783840"/>
            <wp:effectExtent l="0" t="0" r="0" b="0"/>
            <wp:docPr id="65271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218" name="Picture 65271218"/>
                    <pic:cNvPicPr/>
                  </pic:nvPicPr>
                  <pic:blipFill>
                    <a:blip r:embed="rId16">
                      <a:extLst>
                        <a:ext uri="{28A0092B-C50C-407E-A947-70E740481C1C}">
                          <a14:useLocalDpi xmlns:a14="http://schemas.microsoft.com/office/drawing/2010/main" val="0"/>
                        </a:ext>
                      </a:extLst>
                    </a:blip>
                    <a:stretch>
                      <a:fillRect/>
                    </a:stretch>
                  </pic:blipFill>
                  <pic:spPr>
                    <a:xfrm>
                      <a:off x="0" y="0"/>
                      <a:ext cx="5734050" cy="2783840"/>
                    </a:xfrm>
                    <a:prstGeom prst="rect">
                      <a:avLst/>
                    </a:prstGeom>
                  </pic:spPr>
                </pic:pic>
              </a:graphicData>
            </a:graphic>
          </wp:inline>
        </w:drawing>
      </w:r>
      <w:r w:rsidR="00000000">
        <w:rPr>
          <w:rFonts w:ascii="Calibri"/>
          <w:b/>
          <w:sz w:val="24"/>
        </w:rPr>
        <w:t>Figure</w:t>
      </w:r>
      <w:r w:rsidR="00000000">
        <w:rPr>
          <w:rFonts w:ascii="Calibri"/>
          <w:b/>
          <w:spacing w:val="-2"/>
          <w:sz w:val="24"/>
        </w:rPr>
        <w:t xml:space="preserve"> </w:t>
      </w:r>
      <w:r w:rsidR="00000000">
        <w:rPr>
          <w:rFonts w:ascii="Calibri"/>
          <w:b/>
          <w:sz w:val="24"/>
        </w:rPr>
        <w:t>5.5:</w:t>
      </w:r>
      <w:r w:rsidR="00000000">
        <w:rPr>
          <w:rFonts w:ascii="Calibri"/>
          <w:b/>
          <w:spacing w:val="-3"/>
          <w:sz w:val="24"/>
        </w:rPr>
        <w:t xml:space="preserve"> </w:t>
      </w:r>
      <w:r w:rsidR="00000000">
        <w:rPr>
          <w:rFonts w:ascii="Calibri"/>
          <w:b/>
        </w:rPr>
        <w:t>Sign</w:t>
      </w:r>
      <w:r w:rsidR="00000000">
        <w:rPr>
          <w:rFonts w:ascii="Calibri"/>
          <w:b/>
          <w:spacing w:val="-5"/>
        </w:rPr>
        <w:t xml:space="preserve"> </w:t>
      </w:r>
      <w:r w:rsidR="00000000">
        <w:rPr>
          <w:rFonts w:ascii="Calibri"/>
          <w:b/>
        </w:rPr>
        <w:t>Up</w:t>
      </w:r>
      <w:r w:rsidR="00000000">
        <w:rPr>
          <w:rFonts w:ascii="Calibri"/>
          <w:b/>
          <w:spacing w:val="-3"/>
        </w:rPr>
        <w:t xml:space="preserve"> </w:t>
      </w:r>
      <w:r w:rsidR="00000000">
        <w:rPr>
          <w:rFonts w:ascii="Calibri"/>
          <w:b/>
        </w:rPr>
        <w:t>UI</w:t>
      </w:r>
      <w:r w:rsidR="00000000">
        <w:rPr>
          <w:rFonts w:ascii="Calibri"/>
          <w:b/>
          <w:spacing w:val="-3"/>
        </w:rPr>
        <w:t xml:space="preserve"> </w:t>
      </w:r>
      <w:r w:rsidR="00000000">
        <w:rPr>
          <w:rFonts w:ascii="Calibri"/>
          <w:b/>
        </w:rPr>
        <w:t xml:space="preserve">For </w:t>
      </w:r>
      <w:r>
        <w:rPr>
          <w:rFonts w:ascii="Calibri"/>
          <w:b/>
          <w:spacing w:val="-2"/>
        </w:rPr>
        <w:t>LFB</w:t>
      </w:r>
    </w:p>
    <w:p w14:paraId="73221345" w14:textId="77777777" w:rsidR="00185CAC" w:rsidRDefault="00185CAC">
      <w:pPr>
        <w:pStyle w:val="BodyText"/>
        <w:rPr>
          <w:rFonts w:ascii="Calibri"/>
          <w:b/>
          <w:sz w:val="20"/>
        </w:rPr>
      </w:pPr>
    </w:p>
    <w:p w14:paraId="7D4A3C78" w14:textId="77777777" w:rsidR="00185CAC" w:rsidRDefault="00185CAC">
      <w:pPr>
        <w:pStyle w:val="BodyText"/>
        <w:rPr>
          <w:rFonts w:ascii="Calibri"/>
          <w:b/>
          <w:sz w:val="20"/>
        </w:rPr>
      </w:pPr>
    </w:p>
    <w:p w14:paraId="23FEB1EB" w14:textId="77777777" w:rsidR="00185CAC" w:rsidRDefault="00185CAC">
      <w:pPr>
        <w:pStyle w:val="BodyText"/>
        <w:spacing w:before="61"/>
        <w:rPr>
          <w:rFonts w:ascii="Calibri"/>
          <w:b/>
          <w:sz w:val="20"/>
        </w:rPr>
      </w:pPr>
    </w:p>
    <w:p w14:paraId="7CFC549E" w14:textId="48FAAA72" w:rsidR="00185CAC" w:rsidRDefault="00911D27" w:rsidP="00911D27">
      <w:pPr>
        <w:spacing w:before="199"/>
        <w:rPr>
          <w:rFonts w:ascii="Calibri"/>
          <w:b/>
        </w:rPr>
      </w:pPr>
      <w:r>
        <w:rPr>
          <w:rFonts w:ascii="Calibri"/>
          <w:b/>
          <w:noProof/>
          <w:sz w:val="24"/>
        </w:rPr>
        <w:drawing>
          <wp:inline distT="0" distB="0" distL="0" distR="0" wp14:anchorId="23E9D411" wp14:editId="053C46AD">
            <wp:extent cx="5734050" cy="2719070"/>
            <wp:effectExtent l="0" t="0" r="0" b="5080"/>
            <wp:docPr id="1582113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3885" name="Picture 1582113885"/>
                    <pic:cNvPicPr/>
                  </pic:nvPicPr>
                  <pic:blipFill>
                    <a:blip r:embed="rId17">
                      <a:extLst>
                        <a:ext uri="{28A0092B-C50C-407E-A947-70E740481C1C}">
                          <a14:useLocalDpi xmlns:a14="http://schemas.microsoft.com/office/drawing/2010/main" val="0"/>
                        </a:ext>
                      </a:extLst>
                    </a:blip>
                    <a:stretch>
                      <a:fillRect/>
                    </a:stretch>
                  </pic:blipFill>
                  <pic:spPr>
                    <a:xfrm>
                      <a:off x="0" y="0"/>
                      <a:ext cx="5734050" cy="2719070"/>
                    </a:xfrm>
                    <a:prstGeom prst="rect">
                      <a:avLst/>
                    </a:prstGeom>
                  </pic:spPr>
                </pic:pic>
              </a:graphicData>
            </a:graphic>
          </wp:inline>
        </w:drawing>
      </w:r>
      <w:r w:rsidR="00000000">
        <w:rPr>
          <w:rFonts w:ascii="Calibri"/>
          <w:b/>
          <w:sz w:val="24"/>
        </w:rPr>
        <w:t>Figure</w:t>
      </w:r>
      <w:r w:rsidR="00000000">
        <w:rPr>
          <w:rFonts w:ascii="Calibri"/>
          <w:b/>
          <w:spacing w:val="-2"/>
          <w:sz w:val="24"/>
        </w:rPr>
        <w:t xml:space="preserve"> </w:t>
      </w:r>
      <w:r w:rsidR="00000000">
        <w:rPr>
          <w:rFonts w:ascii="Calibri"/>
          <w:b/>
          <w:sz w:val="24"/>
        </w:rPr>
        <w:t>5.6:</w:t>
      </w:r>
      <w:r w:rsidR="00000000">
        <w:rPr>
          <w:rFonts w:ascii="Calibri"/>
          <w:b/>
          <w:spacing w:val="-3"/>
          <w:sz w:val="24"/>
        </w:rPr>
        <w:t xml:space="preserve"> </w:t>
      </w:r>
      <w:r w:rsidR="00000000">
        <w:rPr>
          <w:rFonts w:ascii="Calibri"/>
          <w:b/>
        </w:rPr>
        <w:t>Sign</w:t>
      </w:r>
      <w:r w:rsidR="00000000">
        <w:rPr>
          <w:rFonts w:ascii="Calibri"/>
          <w:b/>
          <w:spacing w:val="-3"/>
        </w:rPr>
        <w:t xml:space="preserve"> </w:t>
      </w:r>
      <w:r w:rsidR="00000000">
        <w:rPr>
          <w:rFonts w:ascii="Calibri"/>
          <w:b/>
        </w:rPr>
        <w:t>In</w:t>
      </w:r>
      <w:r w:rsidR="00000000">
        <w:rPr>
          <w:rFonts w:ascii="Calibri"/>
          <w:b/>
          <w:spacing w:val="-5"/>
        </w:rPr>
        <w:t xml:space="preserve"> </w:t>
      </w:r>
      <w:r w:rsidR="00000000">
        <w:rPr>
          <w:rFonts w:ascii="Calibri"/>
          <w:b/>
        </w:rPr>
        <w:t>UI</w:t>
      </w:r>
      <w:r w:rsidR="00000000">
        <w:rPr>
          <w:rFonts w:ascii="Calibri"/>
          <w:b/>
          <w:spacing w:val="-3"/>
        </w:rPr>
        <w:t xml:space="preserve"> </w:t>
      </w:r>
      <w:r w:rsidR="00000000">
        <w:rPr>
          <w:rFonts w:ascii="Calibri"/>
          <w:b/>
        </w:rPr>
        <w:t xml:space="preserve">For </w:t>
      </w:r>
      <w:r>
        <w:rPr>
          <w:rFonts w:ascii="Calibri"/>
          <w:b/>
          <w:spacing w:val="-2"/>
        </w:rPr>
        <w:t>LFB</w:t>
      </w:r>
    </w:p>
    <w:p w14:paraId="77471FD7" w14:textId="77777777" w:rsidR="00185CAC" w:rsidRDefault="00185CAC">
      <w:pPr>
        <w:rPr>
          <w:rFonts w:ascii="Calibri"/>
          <w:b/>
        </w:rPr>
        <w:sectPr w:rsidR="00185CAC" w:rsidSect="00B0015F">
          <w:pgSz w:w="11910" w:h="16840"/>
          <w:pgMar w:top="1440" w:right="1440" w:bottom="1440" w:left="1440" w:header="0" w:footer="932" w:gutter="0"/>
          <w:cols w:space="720"/>
          <w:docGrid w:linePitch="299"/>
        </w:sectPr>
      </w:pPr>
    </w:p>
    <w:p w14:paraId="7E9D716A" w14:textId="3CF23CB3" w:rsidR="00185CAC" w:rsidRDefault="00911D27" w:rsidP="00911D27">
      <w:pPr>
        <w:pStyle w:val="BodyText"/>
        <w:rPr>
          <w:rFonts w:ascii="Calibri"/>
          <w:sz w:val="20"/>
        </w:rPr>
      </w:pPr>
      <w:r>
        <w:rPr>
          <w:rFonts w:ascii="Calibri"/>
          <w:noProof/>
          <w:sz w:val="20"/>
        </w:rPr>
        <w:lastRenderedPageBreak/>
        <w:drawing>
          <wp:inline distT="0" distB="0" distL="0" distR="0" wp14:anchorId="340F762C" wp14:editId="0126C0A4">
            <wp:extent cx="7562850" cy="3742690"/>
            <wp:effectExtent l="0" t="0" r="0" b="0"/>
            <wp:docPr id="1200684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4247" name="Picture 1200684247"/>
                    <pic:cNvPicPr/>
                  </pic:nvPicPr>
                  <pic:blipFill>
                    <a:blip r:embed="rId18">
                      <a:extLst>
                        <a:ext uri="{28A0092B-C50C-407E-A947-70E740481C1C}">
                          <a14:useLocalDpi xmlns:a14="http://schemas.microsoft.com/office/drawing/2010/main" val="0"/>
                        </a:ext>
                      </a:extLst>
                    </a:blip>
                    <a:stretch>
                      <a:fillRect/>
                    </a:stretch>
                  </pic:blipFill>
                  <pic:spPr>
                    <a:xfrm>
                      <a:off x="0" y="0"/>
                      <a:ext cx="7562850" cy="3742690"/>
                    </a:xfrm>
                    <a:prstGeom prst="rect">
                      <a:avLst/>
                    </a:prstGeom>
                  </pic:spPr>
                </pic:pic>
              </a:graphicData>
            </a:graphic>
          </wp:inline>
        </w:drawing>
      </w:r>
    </w:p>
    <w:p w14:paraId="7914E884" w14:textId="77777777" w:rsidR="00185CAC" w:rsidRDefault="00185CAC">
      <w:pPr>
        <w:pStyle w:val="BodyText"/>
        <w:spacing w:before="253"/>
        <w:rPr>
          <w:rFonts w:ascii="Calibri"/>
          <w:b/>
          <w:sz w:val="22"/>
        </w:rPr>
      </w:pPr>
    </w:p>
    <w:p w14:paraId="3228F748" w14:textId="56051499" w:rsidR="00185CAC" w:rsidRDefault="00000000">
      <w:pPr>
        <w:ind w:left="3348"/>
        <w:rPr>
          <w:b/>
        </w:rPr>
      </w:pPr>
      <w:r>
        <w:rPr>
          <w:b/>
          <w:sz w:val="24"/>
        </w:rPr>
        <w:t>Figure</w:t>
      </w:r>
      <w:r>
        <w:rPr>
          <w:b/>
          <w:spacing w:val="-7"/>
          <w:sz w:val="24"/>
        </w:rPr>
        <w:t xml:space="preserve"> </w:t>
      </w:r>
      <w:r>
        <w:rPr>
          <w:b/>
          <w:sz w:val="24"/>
        </w:rPr>
        <w:t>5.7:</w:t>
      </w:r>
      <w:r>
        <w:rPr>
          <w:b/>
          <w:spacing w:val="43"/>
          <w:sz w:val="24"/>
        </w:rPr>
        <w:t xml:space="preserve"> </w:t>
      </w:r>
      <w:r w:rsidR="00911D27">
        <w:rPr>
          <w:b/>
        </w:rPr>
        <w:t xml:space="preserve">lost </w:t>
      </w:r>
      <w:r>
        <w:rPr>
          <w:b/>
        </w:rPr>
        <w:t>Suggestion</w:t>
      </w:r>
      <w:r>
        <w:rPr>
          <w:b/>
          <w:spacing w:val="-4"/>
        </w:rPr>
        <w:t xml:space="preserve"> </w:t>
      </w:r>
      <w:r>
        <w:rPr>
          <w:b/>
        </w:rPr>
        <w:t>UI</w:t>
      </w:r>
      <w:r>
        <w:rPr>
          <w:b/>
          <w:spacing w:val="-4"/>
        </w:rPr>
        <w:t xml:space="preserve"> </w:t>
      </w:r>
      <w:r>
        <w:rPr>
          <w:b/>
        </w:rPr>
        <w:t>For</w:t>
      </w:r>
      <w:r>
        <w:rPr>
          <w:b/>
          <w:spacing w:val="-2"/>
        </w:rPr>
        <w:t xml:space="preserve"> </w:t>
      </w:r>
      <w:r w:rsidR="00911D27">
        <w:rPr>
          <w:b/>
          <w:spacing w:val="-2"/>
        </w:rPr>
        <w:t>LFB</w:t>
      </w:r>
    </w:p>
    <w:p w14:paraId="7D2D56FB" w14:textId="77777777" w:rsidR="00185CAC" w:rsidRDefault="00185CAC">
      <w:pPr>
        <w:rPr>
          <w:rFonts w:ascii="Calibri"/>
          <w:b/>
        </w:rPr>
      </w:pPr>
    </w:p>
    <w:p w14:paraId="687372D9" w14:textId="77777777" w:rsidR="00911D27" w:rsidRDefault="00911D27">
      <w:pPr>
        <w:rPr>
          <w:rFonts w:ascii="Calibri"/>
          <w:b/>
        </w:rPr>
      </w:pPr>
    </w:p>
    <w:p w14:paraId="0632B452" w14:textId="77777777" w:rsidR="00911D27" w:rsidRDefault="00911D27">
      <w:pPr>
        <w:rPr>
          <w:rFonts w:ascii="Calibri"/>
          <w:b/>
        </w:rPr>
      </w:pPr>
    </w:p>
    <w:p w14:paraId="3EF6BBB3" w14:textId="77777777" w:rsidR="00911D27" w:rsidRDefault="00911D27">
      <w:pPr>
        <w:rPr>
          <w:rFonts w:ascii="Calibri"/>
          <w:b/>
        </w:rPr>
      </w:pPr>
    </w:p>
    <w:p w14:paraId="761BA585" w14:textId="77777777" w:rsidR="00911D27" w:rsidRDefault="00911D27">
      <w:pPr>
        <w:rPr>
          <w:rFonts w:ascii="Calibri"/>
          <w:b/>
        </w:rPr>
      </w:pPr>
    </w:p>
    <w:p w14:paraId="176CB473" w14:textId="77777777" w:rsidR="00911D27" w:rsidRDefault="00911D27">
      <w:pPr>
        <w:rPr>
          <w:rFonts w:ascii="Calibri"/>
          <w:b/>
        </w:rPr>
      </w:pPr>
    </w:p>
    <w:p w14:paraId="5A7F35D3" w14:textId="77777777" w:rsidR="00911D27" w:rsidRDefault="00911D27">
      <w:pPr>
        <w:rPr>
          <w:rFonts w:ascii="Calibri"/>
          <w:b/>
        </w:rPr>
      </w:pPr>
    </w:p>
    <w:p w14:paraId="68A34B36" w14:textId="173E46C4" w:rsidR="00911D27" w:rsidRDefault="00911D27">
      <w:pPr>
        <w:rPr>
          <w:rFonts w:ascii="Calibri"/>
          <w:b/>
        </w:rPr>
        <w:sectPr w:rsidR="00911D27">
          <w:pgSz w:w="11910" w:h="16840"/>
          <w:pgMar w:top="1400" w:right="0" w:bottom="1120" w:left="0" w:header="0" w:footer="932" w:gutter="0"/>
          <w:cols w:space="720"/>
        </w:sectPr>
      </w:pPr>
      <w:r>
        <w:rPr>
          <w:rFonts w:ascii="Calibri"/>
          <w:b/>
          <w:noProof/>
        </w:rPr>
        <w:drawing>
          <wp:inline distT="0" distB="0" distL="0" distR="0" wp14:anchorId="4B2D9762" wp14:editId="79559C6F">
            <wp:extent cx="7562850" cy="3644265"/>
            <wp:effectExtent l="0" t="0" r="0" b="0"/>
            <wp:docPr id="941837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7787" name="Picture 941837787"/>
                    <pic:cNvPicPr/>
                  </pic:nvPicPr>
                  <pic:blipFill>
                    <a:blip r:embed="rId19">
                      <a:extLst>
                        <a:ext uri="{28A0092B-C50C-407E-A947-70E740481C1C}">
                          <a14:useLocalDpi xmlns:a14="http://schemas.microsoft.com/office/drawing/2010/main" val="0"/>
                        </a:ext>
                      </a:extLst>
                    </a:blip>
                    <a:stretch>
                      <a:fillRect/>
                    </a:stretch>
                  </pic:blipFill>
                  <pic:spPr>
                    <a:xfrm>
                      <a:off x="0" y="0"/>
                      <a:ext cx="7562850" cy="3644265"/>
                    </a:xfrm>
                    <a:prstGeom prst="rect">
                      <a:avLst/>
                    </a:prstGeom>
                  </pic:spPr>
                </pic:pic>
              </a:graphicData>
            </a:graphic>
          </wp:inline>
        </w:drawing>
      </w:r>
    </w:p>
    <w:p w14:paraId="1A604580" w14:textId="3D25E51E" w:rsidR="00911D27" w:rsidRDefault="00911D27" w:rsidP="00911D27">
      <w:pPr>
        <w:ind w:left="3348"/>
        <w:rPr>
          <w:b/>
        </w:rPr>
      </w:pPr>
      <w:r>
        <w:rPr>
          <w:b/>
          <w:sz w:val="24"/>
        </w:rPr>
        <w:lastRenderedPageBreak/>
        <w:t>Figure</w:t>
      </w:r>
      <w:r>
        <w:rPr>
          <w:b/>
          <w:spacing w:val="-7"/>
          <w:sz w:val="24"/>
        </w:rPr>
        <w:t xml:space="preserve"> </w:t>
      </w:r>
      <w:r>
        <w:rPr>
          <w:b/>
          <w:sz w:val="24"/>
        </w:rPr>
        <w:t>5.</w:t>
      </w:r>
      <w:r>
        <w:rPr>
          <w:b/>
          <w:sz w:val="24"/>
        </w:rPr>
        <w:t>8</w:t>
      </w:r>
      <w:r>
        <w:rPr>
          <w:b/>
          <w:sz w:val="24"/>
        </w:rPr>
        <w:t>:</w:t>
      </w:r>
      <w:r>
        <w:rPr>
          <w:b/>
          <w:spacing w:val="43"/>
          <w:sz w:val="24"/>
        </w:rPr>
        <w:t xml:space="preserve"> </w:t>
      </w:r>
      <w:r>
        <w:rPr>
          <w:b/>
        </w:rPr>
        <w:t>found</w:t>
      </w:r>
      <w:r>
        <w:rPr>
          <w:b/>
        </w:rPr>
        <w:t xml:space="preserve"> Suggestion</w:t>
      </w:r>
      <w:r>
        <w:rPr>
          <w:b/>
          <w:spacing w:val="-4"/>
        </w:rPr>
        <w:t xml:space="preserve"> </w:t>
      </w:r>
      <w:r>
        <w:rPr>
          <w:b/>
        </w:rPr>
        <w:t>UI</w:t>
      </w:r>
      <w:r>
        <w:rPr>
          <w:b/>
          <w:spacing w:val="-4"/>
        </w:rPr>
        <w:t xml:space="preserve"> </w:t>
      </w:r>
      <w:r>
        <w:rPr>
          <w:b/>
        </w:rPr>
        <w:t>For</w:t>
      </w:r>
      <w:r>
        <w:rPr>
          <w:b/>
          <w:spacing w:val="-2"/>
        </w:rPr>
        <w:t xml:space="preserve"> LFB</w:t>
      </w:r>
    </w:p>
    <w:p w14:paraId="5B895073" w14:textId="5A1B2F3B" w:rsidR="00185CAC" w:rsidRDefault="00185CAC">
      <w:pPr>
        <w:pStyle w:val="BodyText"/>
        <w:ind w:left="2685"/>
        <w:rPr>
          <w:rFonts w:ascii="Calibri"/>
          <w:sz w:val="20"/>
        </w:rPr>
      </w:pPr>
    </w:p>
    <w:p w14:paraId="3DE032F4" w14:textId="77777777" w:rsidR="00185CAC" w:rsidRDefault="00185CAC">
      <w:pPr>
        <w:pStyle w:val="BodyText"/>
        <w:spacing w:before="27"/>
        <w:rPr>
          <w:rFonts w:ascii="Calibri"/>
          <w:b/>
          <w:sz w:val="22"/>
        </w:rPr>
      </w:pPr>
    </w:p>
    <w:p w14:paraId="3A6F5C78" w14:textId="77777777" w:rsidR="00185CAC" w:rsidRDefault="00185CAC">
      <w:pPr>
        <w:pStyle w:val="BodyText"/>
        <w:rPr>
          <w:rFonts w:ascii="Calibri"/>
          <w:b/>
          <w:sz w:val="20"/>
        </w:rPr>
      </w:pPr>
    </w:p>
    <w:p w14:paraId="5D3B2BC7" w14:textId="77777777" w:rsidR="00185CAC" w:rsidRDefault="00185CAC">
      <w:pPr>
        <w:pStyle w:val="BodyText"/>
        <w:rPr>
          <w:rFonts w:ascii="Calibri"/>
          <w:b/>
          <w:sz w:val="20"/>
        </w:rPr>
      </w:pPr>
    </w:p>
    <w:p w14:paraId="420B565F" w14:textId="77777777" w:rsidR="00185CAC" w:rsidRDefault="00185CAC">
      <w:pPr>
        <w:pStyle w:val="BodyText"/>
        <w:rPr>
          <w:rFonts w:ascii="Calibri"/>
          <w:b/>
          <w:sz w:val="20"/>
        </w:rPr>
      </w:pPr>
    </w:p>
    <w:p w14:paraId="47FD55A0" w14:textId="77777777" w:rsidR="00185CAC" w:rsidRDefault="00185CAC">
      <w:pPr>
        <w:pStyle w:val="BodyText"/>
        <w:rPr>
          <w:rFonts w:ascii="Calibri"/>
          <w:b/>
          <w:sz w:val="20"/>
        </w:rPr>
      </w:pPr>
    </w:p>
    <w:p w14:paraId="5CCAB02B" w14:textId="7DEBEF69" w:rsidR="00185CAC" w:rsidRDefault="00911D27">
      <w:pPr>
        <w:pStyle w:val="BodyText"/>
        <w:spacing w:before="156"/>
        <w:rPr>
          <w:rFonts w:ascii="Calibri"/>
          <w:b/>
          <w:sz w:val="20"/>
        </w:rPr>
      </w:pPr>
      <w:r>
        <w:rPr>
          <w:rFonts w:ascii="Calibri"/>
          <w:b/>
          <w:noProof/>
          <w:sz w:val="20"/>
        </w:rPr>
        <w:drawing>
          <wp:inline distT="0" distB="0" distL="0" distR="0" wp14:anchorId="5F4C8C0C" wp14:editId="322D314F">
            <wp:extent cx="7562850" cy="3600450"/>
            <wp:effectExtent l="0" t="0" r="0" b="0"/>
            <wp:docPr id="1608919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9254" name="Picture 1608919254"/>
                    <pic:cNvPicPr/>
                  </pic:nvPicPr>
                  <pic:blipFill>
                    <a:blip r:embed="rId20">
                      <a:extLst>
                        <a:ext uri="{28A0092B-C50C-407E-A947-70E740481C1C}">
                          <a14:useLocalDpi xmlns:a14="http://schemas.microsoft.com/office/drawing/2010/main" val="0"/>
                        </a:ext>
                      </a:extLst>
                    </a:blip>
                    <a:stretch>
                      <a:fillRect/>
                    </a:stretch>
                  </pic:blipFill>
                  <pic:spPr>
                    <a:xfrm>
                      <a:off x="0" y="0"/>
                      <a:ext cx="7562850" cy="3600450"/>
                    </a:xfrm>
                    <a:prstGeom prst="rect">
                      <a:avLst/>
                    </a:prstGeom>
                  </pic:spPr>
                </pic:pic>
              </a:graphicData>
            </a:graphic>
          </wp:inline>
        </w:drawing>
      </w:r>
    </w:p>
    <w:p w14:paraId="66D541AD" w14:textId="77777777" w:rsidR="00185CAC" w:rsidRDefault="00185CAC">
      <w:pPr>
        <w:pStyle w:val="BodyText"/>
        <w:spacing w:before="24"/>
        <w:rPr>
          <w:rFonts w:ascii="Calibri"/>
          <w:b/>
          <w:sz w:val="22"/>
        </w:rPr>
      </w:pPr>
    </w:p>
    <w:p w14:paraId="1E4584CF" w14:textId="6A7C5746" w:rsidR="00185CAC" w:rsidRDefault="00000000">
      <w:pPr>
        <w:ind w:left="3254"/>
        <w:rPr>
          <w:b/>
        </w:rPr>
      </w:pPr>
      <w:r>
        <w:rPr>
          <w:b/>
          <w:sz w:val="24"/>
        </w:rPr>
        <w:t>Figure</w:t>
      </w:r>
      <w:r>
        <w:rPr>
          <w:b/>
          <w:spacing w:val="-4"/>
          <w:sz w:val="24"/>
        </w:rPr>
        <w:t xml:space="preserve"> </w:t>
      </w:r>
      <w:r>
        <w:rPr>
          <w:b/>
          <w:sz w:val="24"/>
        </w:rPr>
        <w:t>5.9:</w:t>
      </w:r>
      <w:r>
        <w:rPr>
          <w:b/>
          <w:spacing w:val="57"/>
          <w:w w:val="150"/>
          <w:sz w:val="24"/>
        </w:rPr>
        <w:t xml:space="preserve"> </w:t>
      </w:r>
      <w:r>
        <w:rPr>
          <w:b/>
        </w:rPr>
        <w:t>Profile</w:t>
      </w:r>
      <w:r>
        <w:rPr>
          <w:b/>
          <w:spacing w:val="-3"/>
        </w:rPr>
        <w:t xml:space="preserve"> </w:t>
      </w:r>
      <w:r>
        <w:rPr>
          <w:b/>
        </w:rPr>
        <w:t>management</w:t>
      </w:r>
      <w:r>
        <w:rPr>
          <w:b/>
          <w:spacing w:val="-5"/>
        </w:rPr>
        <w:t xml:space="preserve"> </w:t>
      </w:r>
      <w:r>
        <w:rPr>
          <w:b/>
        </w:rPr>
        <w:t>UI</w:t>
      </w:r>
      <w:r>
        <w:rPr>
          <w:b/>
          <w:spacing w:val="-4"/>
        </w:rPr>
        <w:t xml:space="preserve"> </w:t>
      </w:r>
      <w:r>
        <w:rPr>
          <w:b/>
        </w:rPr>
        <w:t>For</w:t>
      </w:r>
      <w:r>
        <w:rPr>
          <w:b/>
          <w:spacing w:val="-2"/>
        </w:rPr>
        <w:t xml:space="preserve"> </w:t>
      </w:r>
      <w:r w:rsidR="00911D27">
        <w:rPr>
          <w:b/>
          <w:spacing w:val="-2"/>
        </w:rPr>
        <w:t>LFB</w:t>
      </w:r>
    </w:p>
    <w:p w14:paraId="6C04AF72" w14:textId="77777777" w:rsidR="00185CAC" w:rsidRDefault="00185CAC">
      <w:pPr>
        <w:rPr>
          <w:rFonts w:ascii="Calibri"/>
          <w:b/>
        </w:rPr>
        <w:sectPr w:rsidR="00185CAC">
          <w:pgSz w:w="11910" w:h="16840"/>
          <w:pgMar w:top="1580" w:right="0" w:bottom="1120" w:left="0" w:header="0" w:footer="932" w:gutter="0"/>
          <w:cols w:space="720"/>
        </w:sectPr>
      </w:pPr>
    </w:p>
    <w:p w14:paraId="0ACB95BD" w14:textId="77777777" w:rsidR="00185CAC" w:rsidRDefault="00000000" w:rsidP="00B0015F">
      <w:pPr>
        <w:pStyle w:val="ListParagraph"/>
        <w:numPr>
          <w:ilvl w:val="1"/>
          <w:numId w:val="31"/>
        </w:numPr>
        <w:tabs>
          <w:tab w:val="left" w:pos="2278"/>
        </w:tabs>
        <w:ind w:left="2278" w:hanging="478"/>
        <w:rPr>
          <w:b/>
          <w:sz w:val="32"/>
        </w:rPr>
      </w:pPr>
      <w:r>
        <w:rPr>
          <w:b/>
          <w:sz w:val="32"/>
        </w:rPr>
        <w:lastRenderedPageBreak/>
        <w:t>Design</w:t>
      </w:r>
      <w:r>
        <w:rPr>
          <w:b/>
          <w:spacing w:val="-10"/>
          <w:sz w:val="32"/>
        </w:rPr>
        <w:t xml:space="preserve"> </w:t>
      </w:r>
      <w:r>
        <w:rPr>
          <w:b/>
          <w:spacing w:val="-2"/>
          <w:sz w:val="32"/>
        </w:rPr>
        <w:t>patterns</w:t>
      </w:r>
    </w:p>
    <w:p w14:paraId="3F3C27BC" w14:textId="77777777" w:rsidR="00185CAC" w:rsidRDefault="00185CAC">
      <w:pPr>
        <w:pStyle w:val="ListParagraph"/>
        <w:rPr>
          <w:b/>
          <w:sz w:val="32"/>
        </w:rPr>
      </w:pPr>
    </w:p>
    <w:p w14:paraId="01CD3A5B" w14:textId="77777777" w:rsidR="00185CAC" w:rsidRDefault="00000000">
      <w:pPr>
        <w:pStyle w:val="ListParagraph"/>
        <w:numPr>
          <w:ilvl w:val="0"/>
          <w:numId w:val="8"/>
        </w:numPr>
        <w:rPr>
          <w:b/>
          <w:sz w:val="32"/>
        </w:rPr>
      </w:pPr>
      <w:r>
        <w:rPr>
          <w:b/>
          <w:sz w:val="32"/>
        </w:rPr>
        <w:t>Singleton Pattern</w:t>
      </w:r>
    </w:p>
    <w:p w14:paraId="39446D7B" w14:textId="77777777" w:rsidR="00185CAC" w:rsidRDefault="00000000">
      <w:pPr>
        <w:pStyle w:val="ListParagraph"/>
        <w:ind w:left="1928" w:hangingChars="600" w:hanging="1928"/>
        <w:rPr>
          <w:rFonts w:eastAsia="SimSun"/>
          <w:sz w:val="28"/>
          <w:szCs w:val="28"/>
        </w:rPr>
      </w:pPr>
      <w:r>
        <w:rPr>
          <w:b/>
          <w:sz w:val="32"/>
        </w:rPr>
        <w:t xml:space="preserve">                     </w:t>
      </w:r>
      <w:r>
        <w:rPr>
          <w:bCs/>
          <w:sz w:val="32"/>
        </w:rPr>
        <w:t xml:space="preserve"> </w:t>
      </w:r>
      <w:r>
        <w:rPr>
          <w:b/>
          <w:sz w:val="28"/>
          <w:szCs w:val="28"/>
        </w:rPr>
        <w:t xml:space="preserve"> </w:t>
      </w:r>
      <w:r>
        <w:rPr>
          <w:rFonts w:eastAsia="SimSun"/>
          <w:b/>
          <w:sz w:val="28"/>
          <w:szCs w:val="28"/>
        </w:rPr>
        <w:t>Purpose:</w:t>
      </w:r>
      <w:r>
        <w:rPr>
          <w:rFonts w:eastAsia="SimSun"/>
          <w:sz w:val="28"/>
          <w:szCs w:val="28"/>
        </w:rPr>
        <w:t xml:space="preserve"> Ensures that only one instance of the Session Manager exists to control the user's login status.</w:t>
      </w:r>
    </w:p>
    <w:p w14:paraId="1128D8E9" w14:textId="77777777" w:rsidR="00185CAC" w:rsidRDefault="00000000">
      <w:pPr>
        <w:pStyle w:val="ListParagraph"/>
        <w:ind w:left="1820" w:hangingChars="650" w:hanging="1820"/>
        <w:rPr>
          <w:rFonts w:eastAsia="SimSun"/>
          <w:sz w:val="28"/>
          <w:szCs w:val="28"/>
        </w:rPr>
      </w:pPr>
      <w:r>
        <w:rPr>
          <w:rFonts w:eastAsia="SimSun"/>
          <w:sz w:val="28"/>
          <w:szCs w:val="28"/>
        </w:rPr>
        <w:t xml:space="preserve">                         </w:t>
      </w:r>
      <w:r>
        <w:rPr>
          <w:rFonts w:eastAsia="SimSun"/>
          <w:b/>
          <w:bCs/>
          <w:sz w:val="28"/>
          <w:szCs w:val="28"/>
        </w:rPr>
        <w:t xml:space="preserve"> Implementation in the project:</w:t>
      </w:r>
      <w:r>
        <w:rPr>
          <w:rFonts w:eastAsia="SimSun"/>
          <w:sz w:val="28"/>
          <w:szCs w:val="28"/>
        </w:rPr>
        <w:t xml:space="preserve"> When a user logs in, a single instance of the session is created and accessed by the rest of the system until they log out.</w:t>
      </w:r>
    </w:p>
    <w:p w14:paraId="6716293A" w14:textId="77777777" w:rsidR="00185CAC" w:rsidRDefault="00000000">
      <w:pPr>
        <w:pStyle w:val="ListParagraph"/>
        <w:ind w:left="1820" w:hangingChars="650" w:hanging="1820"/>
        <w:rPr>
          <w:rFonts w:eastAsia="SimSun"/>
          <w:sz w:val="28"/>
          <w:szCs w:val="28"/>
        </w:rPr>
      </w:pPr>
      <w:r>
        <w:rPr>
          <w:rFonts w:eastAsia="SimSun"/>
          <w:sz w:val="28"/>
          <w:szCs w:val="28"/>
        </w:rPr>
        <w:t xml:space="preserve">                          </w:t>
      </w:r>
      <w:r>
        <w:rPr>
          <w:rFonts w:eastAsia="SimSun"/>
          <w:b/>
          <w:bCs/>
          <w:sz w:val="28"/>
          <w:szCs w:val="28"/>
        </w:rPr>
        <w:t>Benefit:</w:t>
      </w:r>
      <w:r>
        <w:rPr>
          <w:rFonts w:eastAsia="SimSun"/>
          <w:sz w:val="28"/>
          <w:szCs w:val="28"/>
        </w:rPr>
        <w:t xml:space="preserve"> Reduce memory consumption and ensure consistency of user data during the session.</w:t>
      </w:r>
    </w:p>
    <w:p w14:paraId="583873F4" w14:textId="77777777" w:rsidR="00185CAC" w:rsidRDefault="00000000">
      <w:pPr>
        <w:pStyle w:val="ListParagraph"/>
        <w:ind w:left="1827" w:hangingChars="650" w:hanging="1827"/>
        <w:rPr>
          <w:rFonts w:eastAsia="SimSun"/>
          <w:b/>
          <w:bCs/>
          <w:sz w:val="28"/>
          <w:szCs w:val="28"/>
          <w:lang w:bidi="ar-JO"/>
        </w:rPr>
      </w:pPr>
      <w:r>
        <w:rPr>
          <w:rFonts w:eastAsia="SimSun" w:hint="cs"/>
          <w:b/>
          <w:bCs/>
          <w:sz w:val="28"/>
          <w:szCs w:val="28"/>
          <w:rtl/>
          <w:lang w:bidi="ar-JO"/>
        </w:rPr>
        <w:t xml:space="preserve">                    </w:t>
      </w:r>
      <w:r>
        <w:rPr>
          <w:rFonts w:eastAsia="SimSun"/>
          <w:b/>
          <w:bCs/>
          <w:sz w:val="28"/>
          <w:szCs w:val="28"/>
          <w:lang w:bidi="ar-JO"/>
        </w:rPr>
        <w:t xml:space="preserve">      Class Diagram:</w:t>
      </w:r>
    </w:p>
    <w:p w14:paraId="08C54856" w14:textId="77777777" w:rsidR="00185CAC" w:rsidRDefault="00000000">
      <w:pPr>
        <w:pStyle w:val="ListParagraph"/>
        <w:ind w:left="1827" w:hangingChars="650" w:hanging="1827"/>
        <w:rPr>
          <w:rFonts w:eastAsia="SimSun"/>
          <w:b/>
          <w:bCs/>
          <w:sz w:val="28"/>
          <w:szCs w:val="28"/>
          <w:lang w:bidi="ar-JO"/>
        </w:rPr>
      </w:pPr>
      <w:r>
        <w:rPr>
          <w:rFonts w:eastAsia="SimSun"/>
          <w:b/>
          <w:bCs/>
          <w:noProof/>
          <w:sz w:val="28"/>
          <w:szCs w:val="28"/>
          <w:lang w:bidi="ar-JO"/>
        </w:rPr>
        <w:drawing>
          <wp:anchor distT="0" distB="0" distL="114300" distR="114300" simplePos="0" relativeHeight="251658752" behindDoc="0" locked="0" layoutInCell="1" allowOverlap="1" wp14:anchorId="0E0C3233" wp14:editId="04EE7B43">
            <wp:simplePos x="0" y="0"/>
            <wp:positionH relativeFrom="column">
              <wp:posOffset>1633220</wp:posOffset>
            </wp:positionH>
            <wp:positionV relativeFrom="paragraph">
              <wp:posOffset>240030</wp:posOffset>
            </wp:positionV>
            <wp:extent cx="4427220" cy="4693285"/>
            <wp:effectExtent l="0" t="0" r="7620" b="635"/>
            <wp:wrapSquare wrapText="bothSides"/>
            <wp:docPr id="13" name="Picture 13" descr="Screenshot 2025-08-08 15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8-08 150101"/>
                    <pic:cNvPicPr>
                      <a:picLocks noChangeAspect="1"/>
                    </pic:cNvPicPr>
                  </pic:nvPicPr>
                  <pic:blipFill>
                    <a:blip r:embed="rId21"/>
                    <a:stretch>
                      <a:fillRect/>
                    </a:stretch>
                  </pic:blipFill>
                  <pic:spPr>
                    <a:xfrm>
                      <a:off x="0" y="0"/>
                      <a:ext cx="4427220" cy="4693285"/>
                    </a:xfrm>
                    <a:prstGeom prst="rect">
                      <a:avLst/>
                    </a:prstGeom>
                  </pic:spPr>
                </pic:pic>
              </a:graphicData>
            </a:graphic>
          </wp:anchor>
        </w:drawing>
      </w:r>
    </w:p>
    <w:p w14:paraId="1374C5EA" w14:textId="77777777" w:rsidR="00185CAC" w:rsidRDefault="00185CAC">
      <w:pPr>
        <w:pStyle w:val="ListParagraph"/>
        <w:ind w:left="1827" w:hangingChars="650" w:hanging="1827"/>
        <w:rPr>
          <w:rFonts w:eastAsia="SimSun"/>
          <w:b/>
          <w:bCs/>
          <w:sz w:val="28"/>
          <w:szCs w:val="28"/>
          <w:lang w:bidi="ar-JO"/>
        </w:rPr>
      </w:pPr>
    </w:p>
    <w:p w14:paraId="01D95E1B" w14:textId="77777777" w:rsidR="00185CAC" w:rsidRDefault="00185CAC">
      <w:pPr>
        <w:pStyle w:val="ListParagraph"/>
        <w:ind w:left="1827" w:hangingChars="650" w:hanging="1827"/>
        <w:rPr>
          <w:rFonts w:eastAsia="SimSun"/>
          <w:b/>
          <w:bCs/>
          <w:sz w:val="28"/>
          <w:szCs w:val="28"/>
          <w:lang w:bidi="ar-JO"/>
        </w:rPr>
      </w:pPr>
    </w:p>
    <w:p w14:paraId="0AFBD8DA" w14:textId="77777777" w:rsidR="00185CAC" w:rsidRDefault="00185CAC">
      <w:pPr>
        <w:pStyle w:val="ListParagraph"/>
        <w:ind w:left="1827" w:hangingChars="650" w:hanging="1827"/>
        <w:rPr>
          <w:rFonts w:eastAsia="SimSun"/>
          <w:b/>
          <w:bCs/>
          <w:sz w:val="28"/>
          <w:szCs w:val="28"/>
          <w:lang w:bidi="ar-JO"/>
        </w:rPr>
      </w:pPr>
    </w:p>
    <w:p w14:paraId="7ABAC8A9" w14:textId="77777777" w:rsidR="00185CAC" w:rsidRDefault="00185CAC">
      <w:pPr>
        <w:pStyle w:val="ListParagraph"/>
        <w:ind w:left="1827" w:hangingChars="650" w:hanging="1827"/>
        <w:rPr>
          <w:rFonts w:eastAsia="SimSun"/>
          <w:b/>
          <w:bCs/>
          <w:sz w:val="28"/>
          <w:szCs w:val="28"/>
          <w:lang w:bidi="ar-JO"/>
        </w:rPr>
      </w:pPr>
    </w:p>
    <w:p w14:paraId="6AB0E555" w14:textId="77777777" w:rsidR="00185CAC" w:rsidRDefault="00185CAC">
      <w:pPr>
        <w:pStyle w:val="ListParagraph"/>
        <w:ind w:left="1827" w:hangingChars="650" w:hanging="1827"/>
        <w:rPr>
          <w:rFonts w:eastAsia="SimSun"/>
          <w:b/>
          <w:bCs/>
          <w:sz w:val="28"/>
          <w:szCs w:val="28"/>
          <w:lang w:bidi="ar-JO"/>
        </w:rPr>
      </w:pPr>
    </w:p>
    <w:p w14:paraId="1F5AD8CE" w14:textId="77777777" w:rsidR="00185CAC" w:rsidRDefault="00185CAC">
      <w:pPr>
        <w:pStyle w:val="ListParagraph"/>
        <w:ind w:left="1827" w:hangingChars="650" w:hanging="1827"/>
        <w:rPr>
          <w:rFonts w:eastAsia="SimSun"/>
          <w:b/>
          <w:bCs/>
          <w:sz w:val="28"/>
          <w:szCs w:val="28"/>
          <w:lang w:bidi="ar-JO"/>
        </w:rPr>
      </w:pPr>
    </w:p>
    <w:p w14:paraId="7B3C1207" w14:textId="77777777" w:rsidR="00185CAC" w:rsidRDefault="00185CAC">
      <w:pPr>
        <w:pStyle w:val="ListParagraph"/>
        <w:ind w:left="1827" w:hangingChars="650" w:hanging="1827"/>
        <w:rPr>
          <w:rFonts w:eastAsia="SimSun"/>
          <w:b/>
          <w:bCs/>
          <w:sz w:val="28"/>
          <w:szCs w:val="28"/>
          <w:lang w:bidi="ar-JO"/>
        </w:rPr>
      </w:pPr>
    </w:p>
    <w:p w14:paraId="4A8C836A" w14:textId="77777777" w:rsidR="00185CAC" w:rsidRDefault="00185CAC">
      <w:pPr>
        <w:pStyle w:val="ListParagraph"/>
        <w:ind w:left="1827" w:hangingChars="650" w:hanging="1827"/>
        <w:rPr>
          <w:rFonts w:eastAsia="SimSun"/>
          <w:b/>
          <w:bCs/>
          <w:sz w:val="28"/>
          <w:szCs w:val="28"/>
          <w:lang w:bidi="ar-JO"/>
        </w:rPr>
      </w:pPr>
    </w:p>
    <w:p w14:paraId="0B9A5081" w14:textId="77777777" w:rsidR="00185CAC" w:rsidRDefault="00185CAC">
      <w:pPr>
        <w:pStyle w:val="ListParagraph"/>
        <w:ind w:left="1827" w:hangingChars="650" w:hanging="1827"/>
        <w:rPr>
          <w:rFonts w:eastAsia="SimSun"/>
          <w:b/>
          <w:bCs/>
          <w:sz w:val="28"/>
          <w:szCs w:val="28"/>
          <w:lang w:bidi="ar-JO"/>
        </w:rPr>
      </w:pPr>
    </w:p>
    <w:p w14:paraId="3A0F13EB" w14:textId="77777777" w:rsidR="00185CAC" w:rsidRDefault="00185CAC">
      <w:pPr>
        <w:pStyle w:val="ListParagraph"/>
        <w:ind w:left="1827" w:hangingChars="650" w:hanging="1827"/>
        <w:rPr>
          <w:rFonts w:eastAsia="SimSun"/>
          <w:b/>
          <w:bCs/>
          <w:sz w:val="28"/>
          <w:szCs w:val="28"/>
          <w:lang w:bidi="ar-JO"/>
        </w:rPr>
      </w:pPr>
    </w:p>
    <w:p w14:paraId="6F7BFAE8" w14:textId="77777777" w:rsidR="00185CAC" w:rsidRDefault="00185CAC">
      <w:pPr>
        <w:pStyle w:val="ListParagraph"/>
        <w:ind w:left="1827" w:hangingChars="650" w:hanging="1827"/>
        <w:rPr>
          <w:rFonts w:eastAsia="SimSun"/>
          <w:b/>
          <w:bCs/>
          <w:sz w:val="28"/>
          <w:szCs w:val="28"/>
          <w:lang w:bidi="ar-JO"/>
        </w:rPr>
      </w:pPr>
    </w:p>
    <w:p w14:paraId="02557CA3" w14:textId="77777777" w:rsidR="00185CAC" w:rsidRDefault="00185CAC">
      <w:pPr>
        <w:pStyle w:val="ListParagraph"/>
        <w:ind w:left="1827" w:hangingChars="650" w:hanging="1827"/>
        <w:rPr>
          <w:rFonts w:eastAsia="SimSun"/>
          <w:b/>
          <w:bCs/>
          <w:sz w:val="28"/>
          <w:szCs w:val="28"/>
          <w:lang w:bidi="ar-JO"/>
        </w:rPr>
      </w:pPr>
    </w:p>
    <w:p w14:paraId="249B317D" w14:textId="77777777" w:rsidR="00185CAC" w:rsidRDefault="00185CAC">
      <w:pPr>
        <w:pStyle w:val="ListParagraph"/>
        <w:ind w:left="1827" w:hangingChars="650" w:hanging="1827"/>
        <w:rPr>
          <w:rFonts w:eastAsia="SimSun"/>
          <w:b/>
          <w:bCs/>
          <w:sz w:val="28"/>
          <w:szCs w:val="28"/>
          <w:lang w:bidi="ar-JO"/>
        </w:rPr>
      </w:pPr>
    </w:p>
    <w:p w14:paraId="70C64BB2" w14:textId="77777777" w:rsidR="00185CAC" w:rsidRDefault="00185CAC">
      <w:pPr>
        <w:pStyle w:val="ListParagraph"/>
        <w:ind w:left="1827" w:hangingChars="650" w:hanging="1827"/>
        <w:rPr>
          <w:rFonts w:eastAsia="SimSun"/>
          <w:b/>
          <w:bCs/>
          <w:sz w:val="28"/>
          <w:szCs w:val="28"/>
          <w:lang w:bidi="ar-JO"/>
        </w:rPr>
      </w:pPr>
    </w:p>
    <w:p w14:paraId="0252E0DB" w14:textId="77777777" w:rsidR="00185CAC" w:rsidRDefault="00185CAC">
      <w:pPr>
        <w:pStyle w:val="ListParagraph"/>
        <w:ind w:left="1827" w:hangingChars="650" w:hanging="1827"/>
        <w:rPr>
          <w:rFonts w:eastAsia="SimSun"/>
          <w:b/>
          <w:bCs/>
          <w:sz w:val="28"/>
          <w:szCs w:val="28"/>
          <w:lang w:bidi="ar-JO"/>
        </w:rPr>
      </w:pPr>
    </w:p>
    <w:p w14:paraId="4088E855" w14:textId="77777777" w:rsidR="00185CAC" w:rsidRDefault="00185CAC">
      <w:pPr>
        <w:pStyle w:val="ListParagraph"/>
        <w:ind w:left="1827" w:hangingChars="650" w:hanging="1827"/>
        <w:rPr>
          <w:rFonts w:eastAsia="SimSun"/>
          <w:b/>
          <w:bCs/>
          <w:sz w:val="28"/>
          <w:szCs w:val="28"/>
          <w:lang w:bidi="ar-JO"/>
        </w:rPr>
      </w:pPr>
    </w:p>
    <w:p w14:paraId="5F45D640" w14:textId="77777777" w:rsidR="00185CAC" w:rsidRDefault="00185CAC">
      <w:pPr>
        <w:pStyle w:val="ListParagraph"/>
        <w:ind w:left="1827" w:hangingChars="650" w:hanging="1827"/>
        <w:rPr>
          <w:rFonts w:eastAsia="SimSun"/>
          <w:b/>
          <w:bCs/>
          <w:sz w:val="28"/>
          <w:szCs w:val="28"/>
          <w:lang w:bidi="ar-JO"/>
        </w:rPr>
      </w:pPr>
    </w:p>
    <w:p w14:paraId="15395023" w14:textId="77777777" w:rsidR="00185CAC" w:rsidRDefault="00185CAC">
      <w:pPr>
        <w:pStyle w:val="ListParagraph"/>
        <w:ind w:left="1820" w:hangingChars="650" w:hanging="1820"/>
        <w:rPr>
          <w:rFonts w:eastAsia="SimSun"/>
          <w:sz w:val="28"/>
          <w:szCs w:val="28"/>
        </w:rPr>
      </w:pPr>
    </w:p>
    <w:p w14:paraId="52C3FDFE" w14:textId="77777777" w:rsidR="00185CAC" w:rsidRDefault="00185CAC">
      <w:pPr>
        <w:pStyle w:val="ListParagraph"/>
        <w:ind w:left="1540" w:firstLine="0"/>
        <w:rPr>
          <w:b/>
          <w:sz w:val="32"/>
        </w:rPr>
      </w:pPr>
    </w:p>
    <w:p w14:paraId="43F3EAB7" w14:textId="77777777" w:rsidR="00185CAC" w:rsidRDefault="00185CAC">
      <w:pPr>
        <w:pStyle w:val="ListParagraph"/>
        <w:ind w:left="1540" w:firstLine="0"/>
        <w:rPr>
          <w:b/>
          <w:sz w:val="32"/>
        </w:rPr>
      </w:pPr>
    </w:p>
    <w:p w14:paraId="7F804877" w14:textId="77777777" w:rsidR="00185CAC" w:rsidRDefault="00000000">
      <w:pPr>
        <w:pStyle w:val="ListParagraph"/>
        <w:ind w:left="1540" w:firstLineChars="800" w:firstLine="1767"/>
        <w:rPr>
          <w:b/>
        </w:rPr>
      </w:pPr>
      <w:r>
        <w:rPr>
          <w:b/>
        </w:rPr>
        <w:t>Figure 5.10: Class Diagram for Singleton Pattern</w:t>
      </w:r>
    </w:p>
    <w:p w14:paraId="77690333" w14:textId="77777777" w:rsidR="00185CAC" w:rsidRDefault="00185CAC">
      <w:pPr>
        <w:pStyle w:val="ListParagraph"/>
        <w:ind w:left="1540" w:firstLine="0"/>
        <w:rPr>
          <w:b/>
          <w:sz w:val="32"/>
        </w:rPr>
      </w:pPr>
    </w:p>
    <w:p w14:paraId="12ACB30B" w14:textId="77777777" w:rsidR="00185CAC" w:rsidRDefault="00185CAC">
      <w:pPr>
        <w:pStyle w:val="ListParagraph"/>
        <w:ind w:left="1540" w:firstLine="0"/>
        <w:rPr>
          <w:b/>
          <w:sz w:val="32"/>
        </w:rPr>
      </w:pPr>
    </w:p>
    <w:p w14:paraId="065D55B0" w14:textId="77777777" w:rsidR="00185CAC" w:rsidRDefault="00185CAC">
      <w:pPr>
        <w:pStyle w:val="ListParagraph"/>
        <w:ind w:left="1540" w:firstLine="0"/>
        <w:rPr>
          <w:b/>
          <w:sz w:val="32"/>
        </w:rPr>
      </w:pPr>
    </w:p>
    <w:p w14:paraId="45ACE640" w14:textId="77777777" w:rsidR="00185CAC" w:rsidRDefault="00185CAC">
      <w:pPr>
        <w:pStyle w:val="ListParagraph"/>
        <w:ind w:left="1540" w:firstLine="0"/>
        <w:rPr>
          <w:b/>
          <w:sz w:val="32"/>
        </w:rPr>
      </w:pPr>
    </w:p>
    <w:p w14:paraId="150A10A0" w14:textId="77777777" w:rsidR="00185CAC" w:rsidRDefault="00000000">
      <w:pPr>
        <w:pStyle w:val="ListParagraph"/>
        <w:numPr>
          <w:ilvl w:val="0"/>
          <w:numId w:val="8"/>
        </w:numPr>
        <w:rPr>
          <w:b/>
          <w:sz w:val="32"/>
        </w:rPr>
      </w:pPr>
      <w:r>
        <w:rPr>
          <w:b/>
          <w:sz w:val="32"/>
        </w:rPr>
        <w:lastRenderedPageBreak/>
        <w:t>Factory Method Pattern</w:t>
      </w:r>
    </w:p>
    <w:p w14:paraId="3E2C88C4" w14:textId="77777777" w:rsidR="00185CAC" w:rsidRDefault="00000000">
      <w:pPr>
        <w:pStyle w:val="ListParagraph"/>
        <w:ind w:left="1760" w:firstLine="0"/>
        <w:rPr>
          <w:bCs/>
          <w:sz w:val="28"/>
          <w:szCs w:val="28"/>
        </w:rPr>
      </w:pPr>
      <w:r>
        <w:rPr>
          <w:b/>
          <w:sz w:val="28"/>
          <w:szCs w:val="28"/>
        </w:rPr>
        <w:t xml:space="preserve">Purpose: </w:t>
      </w:r>
      <w:r>
        <w:rPr>
          <w:bCs/>
          <w:sz w:val="28"/>
          <w:szCs w:val="28"/>
        </w:rPr>
        <w:t>Create different workout plans based on user data (age, goal, activity level) without directly specifying the type in the code.</w:t>
      </w:r>
    </w:p>
    <w:p w14:paraId="4D879B59" w14:textId="77777777" w:rsidR="00185CAC" w:rsidRDefault="00000000">
      <w:pPr>
        <w:pStyle w:val="ListParagraph"/>
        <w:ind w:left="1760" w:firstLine="0"/>
        <w:rPr>
          <w:b/>
          <w:sz w:val="28"/>
          <w:szCs w:val="28"/>
        </w:rPr>
      </w:pPr>
      <w:r>
        <w:rPr>
          <w:b/>
          <w:sz w:val="28"/>
          <w:szCs w:val="28"/>
        </w:rPr>
        <w:t xml:space="preserve">Implementation in the project: </w:t>
      </w:r>
      <w:r>
        <w:rPr>
          <w:bCs/>
          <w:sz w:val="28"/>
          <w:szCs w:val="28"/>
        </w:rPr>
        <w:t xml:space="preserve">Upon entering user data, the Factory creates an appropriate </w:t>
      </w:r>
      <w:proofErr w:type="spellStart"/>
      <w:r>
        <w:rPr>
          <w:bCs/>
          <w:sz w:val="28"/>
          <w:szCs w:val="28"/>
        </w:rPr>
        <w:t>WorkoutPlan</w:t>
      </w:r>
      <w:proofErr w:type="spellEnd"/>
      <w:r>
        <w:rPr>
          <w:bCs/>
          <w:sz w:val="28"/>
          <w:szCs w:val="28"/>
        </w:rPr>
        <w:t xml:space="preserve"> object (e.g., a weight loss plan, a muscle building plan, or a general fitness plan).</w:t>
      </w:r>
    </w:p>
    <w:p w14:paraId="665F7E7F" w14:textId="77777777" w:rsidR="00185CAC" w:rsidRDefault="00000000">
      <w:pPr>
        <w:pStyle w:val="ListParagraph"/>
        <w:ind w:left="1760" w:firstLine="0"/>
        <w:rPr>
          <w:bCs/>
          <w:sz w:val="28"/>
          <w:szCs w:val="28"/>
        </w:rPr>
      </w:pPr>
      <w:r>
        <w:rPr>
          <w:b/>
          <w:sz w:val="28"/>
          <w:szCs w:val="28"/>
        </w:rPr>
        <w:t xml:space="preserve">Benefit: </w:t>
      </w:r>
      <w:r>
        <w:rPr>
          <w:bCs/>
          <w:sz w:val="28"/>
          <w:szCs w:val="28"/>
        </w:rPr>
        <w:t>Facilitates adding new plan types in the future without modifying the underlying code.</w:t>
      </w:r>
    </w:p>
    <w:p w14:paraId="7884ADD1" w14:textId="77777777" w:rsidR="00185CAC" w:rsidRDefault="00000000">
      <w:pPr>
        <w:pStyle w:val="ListParagraph"/>
        <w:ind w:left="1760" w:firstLine="0"/>
        <w:rPr>
          <w:b/>
          <w:sz w:val="28"/>
          <w:szCs w:val="28"/>
        </w:rPr>
      </w:pPr>
      <w:r>
        <w:rPr>
          <w:b/>
          <w:sz w:val="28"/>
          <w:szCs w:val="28"/>
        </w:rPr>
        <w:t>Class Diagram:</w:t>
      </w:r>
    </w:p>
    <w:p w14:paraId="150D2968" w14:textId="77777777" w:rsidR="00185CAC" w:rsidRDefault="00185CAC">
      <w:pPr>
        <w:pStyle w:val="ListParagraph"/>
        <w:ind w:left="1760" w:firstLine="0"/>
        <w:rPr>
          <w:bCs/>
          <w:sz w:val="28"/>
          <w:szCs w:val="28"/>
        </w:rPr>
      </w:pPr>
    </w:p>
    <w:p w14:paraId="34FA45A3" w14:textId="77777777" w:rsidR="00185CAC" w:rsidRDefault="00000000">
      <w:pPr>
        <w:pStyle w:val="ListParagraph"/>
        <w:ind w:left="1760" w:firstLine="0"/>
        <w:rPr>
          <w:bCs/>
          <w:sz w:val="28"/>
          <w:szCs w:val="28"/>
        </w:rPr>
      </w:pPr>
      <w:r>
        <w:rPr>
          <w:bCs/>
          <w:noProof/>
          <w:sz w:val="28"/>
          <w:szCs w:val="28"/>
        </w:rPr>
        <w:drawing>
          <wp:anchor distT="0" distB="0" distL="114300" distR="114300" simplePos="0" relativeHeight="251659776" behindDoc="0" locked="0" layoutInCell="1" allowOverlap="1" wp14:anchorId="4BFB7DAD" wp14:editId="0A112281">
            <wp:simplePos x="0" y="0"/>
            <wp:positionH relativeFrom="column">
              <wp:posOffset>425450</wp:posOffset>
            </wp:positionH>
            <wp:positionV relativeFrom="paragraph">
              <wp:posOffset>123190</wp:posOffset>
            </wp:positionV>
            <wp:extent cx="6603365" cy="4186555"/>
            <wp:effectExtent l="0" t="0" r="10795" b="4445"/>
            <wp:wrapSquare wrapText="bothSides"/>
            <wp:docPr id="14" name="Picture 14" descr="Screenshot 2025-08-08 17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8-08 174801"/>
                    <pic:cNvPicPr>
                      <a:picLocks noChangeAspect="1"/>
                    </pic:cNvPicPr>
                  </pic:nvPicPr>
                  <pic:blipFill>
                    <a:blip r:embed="rId22"/>
                    <a:stretch>
                      <a:fillRect/>
                    </a:stretch>
                  </pic:blipFill>
                  <pic:spPr>
                    <a:xfrm>
                      <a:off x="0" y="0"/>
                      <a:ext cx="6603365" cy="4186555"/>
                    </a:xfrm>
                    <a:prstGeom prst="rect">
                      <a:avLst/>
                    </a:prstGeom>
                  </pic:spPr>
                </pic:pic>
              </a:graphicData>
            </a:graphic>
          </wp:anchor>
        </w:drawing>
      </w:r>
    </w:p>
    <w:p w14:paraId="004E434E" w14:textId="77777777" w:rsidR="00185CAC" w:rsidRDefault="00185CAC">
      <w:pPr>
        <w:pStyle w:val="ListParagraph"/>
        <w:ind w:left="1760" w:firstLine="0"/>
        <w:rPr>
          <w:bCs/>
          <w:sz w:val="28"/>
          <w:szCs w:val="28"/>
        </w:rPr>
      </w:pPr>
    </w:p>
    <w:p w14:paraId="5578A694" w14:textId="77777777" w:rsidR="00185CAC" w:rsidRDefault="00185CAC">
      <w:pPr>
        <w:pStyle w:val="ListParagraph"/>
        <w:ind w:left="1760" w:firstLine="0"/>
        <w:rPr>
          <w:bCs/>
          <w:sz w:val="28"/>
          <w:szCs w:val="28"/>
        </w:rPr>
      </w:pPr>
    </w:p>
    <w:p w14:paraId="109B7228" w14:textId="77777777" w:rsidR="00185CAC" w:rsidRDefault="00185CAC">
      <w:pPr>
        <w:pStyle w:val="ListParagraph"/>
        <w:ind w:left="1760" w:firstLine="0"/>
        <w:rPr>
          <w:bCs/>
          <w:sz w:val="28"/>
          <w:szCs w:val="28"/>
        </w:rPr>
      </w:pPr>
    </w:p>
    <w:p w14:paraId="36772A18" w14:textId="77777777" w:rsidR="00185CAC" w:rsidRDefault="00185CAC">
      <w:pPr>
        <w:pStyle w:val="ListParagraph"/>
        <w:ind w:left="1760" w:firstLine="0"/>
        <w:rPr>
          <w:bCs/>
          <w:sz w:val="28"/>
          <w:szCs w:val="28"/>
        </w:rPr>
      </w:pPr>
    </w:p>
    <w:p w14:paraId="1496B217" w14:textId="77777777" w:rsidR="00185CAC" w:rsidRDefault="00185CAC">
      <w:pPr>
        <w:pStyle w:val="ListParagraph"/>
        <w:ind w:left="1760" w:firstLine="0"/>
        <w:rPr>
          <w:bCs/>
          <w:sz w:val="28"/>
          <w:szCs w:val="28"/>
        </w:rPr>
      </w:pPr>
    </w:p>
    <w:p w14:paraId="743AC7E3" w14:textId="77777777" w:rsidR="00185CAC" w:rsidRDefault="00185CAC">
      <w:pPr>
        <w:pStyle w:val="ListParagraph"/>
        <w:ind w:left="1760" w:firstLine="0"/>
        <w:rPr>
          <w:bCs/>
          <w:sz w:val="28"/>
          <w:szCs w:val="28"/>
        </w:rPr>
      </w:pPr>
    </w:p>
    <w:p w14:paraId="0E133DC3" w14:textId="77777777" w:rsidR="00185CAC" w:rsidRDefault="00185CAC">
      <w:pPr>
        <w:pStyle w:val="ListParagraph"/>
        <w:ind w:left="1760" w:firstLine="0"/>
        <w:rPr>
          <w:bCs/>
          <w:sz w:val="28"/>
          <w:szCs w:val="28"/>
        </w:rPr>
      </w:pPr>
    </w:p>
    <w:p w14:paraId="133523B4" w14:textId="77777777" w:rsidR="00185CAC" w:rsidRDefault="00185CAC">
      <w:pPr>
        <w:pStyle w:val="ListParagraph"/>
        <w:ind w:left="1760" w:firstLine="0"/>
        <w:rPr>
          <w:bCs/>
          <w:sz w:val="28"/>
          <w:szCs w:val="28"/>
        </w:rPr>
      </w:pPr>
    </w:p>
    <w:p w14:paraId="78A77D44" w14:textId="77777777" w:rsidR="00185CAC" w:rsidRDefault="00185CAC">
      <w:pPr>
        <w:pStyle w:val="ListParagraph"/>
        <w:ind w:left="1760" w:firstLine="0"/>
        <w:rPr>
          <w:bCs/>
          <w:sz w:val="28"/>
          <w:szCs w:val="28"/>
        </w:rPr>
      </w:pPr>
    </w:p>
    <w:p w14:paraId="4C7D817A" w14:textId="77777777" w:rsidR="00185CAC" w:rsidRDefault="00185CAC">
      <w:pPr>
        <w:pStyle w:val="ListParagraph"/>
        <w:ind w:left="1760" w:firstLine="0"/>
        <w:rPr>
          <w:bCs/>
          <w:sz w:val="28"/>
          <w:szCs w:val="28"/>
        </w:rPr>
      </w:pPr>
    </w:p>
    <w:p w14:paraId="05DD1531" w14:textId="77777777" w:rsidR="00185CAC" w:rsidRDefault="00185CAC">
      <w:pPr>
        <w:pStyle w:val="ListParagraph"/>
        <w:ind w:left="1760" w:firstLine="0"/>
        <w:rPr>
          <w:bCs/>
          <w:sz w:val="28"/>
          <w:szCs w:val="28"/>
        </w:rPr>
      </w:pPr>
    </w:p>
    <w:p w14:paraId="0D82B38C" w14:textId="77777777" w:rsidR="00185CAC" w:rsidRDefault="00185CAC">
      <w:pPr>
        <w:pStyle w:val="ListParagraph"/>
        <w:ind w:left="1760" w:firstLine="0"/>
        <w:rPr>
          <w:bCs/>
          <w:sz w:val="28"/>
          <w:szCs w:val="28"/>
        </w:rPr>
      </w:pPr>
    </w:p>
    <w:p w14:paraId="6A2EC4EB" w14:textId="77777777" w:rsidR="00185CAC" w:rsidRDefault="00185CAC">
      <w:pPr>
        <w:pStyle w:val="ListParagraph"/>
        <w:ind w:left="1760" w:firstLine="0"/>
        <w:rPr>
          <w:bCs/>
          <w:sz w:val="28"/>
          <w:szCs w:val="28"/>
        </w:rPr>
      </w:pPr>
    </w:p>
    <w:p w14:paraId="1F455B04" w14:textId="77777777" w:rsidR="00185CAC" w:rsidRDefault="00185CAC">
      <w:pPr>
        <w:pStyle w:val="ListParagraph"/>
        <w:ind w:left="1760" w:firstLine="0"/>
        <w:rPr>
          <w:bCs/>
          <w:sz w:val="28"/>
          <w:szCs w:val="28"/>
        </w:rPr>
      </w:pPr>
    </w:p>
    <w:p w14:paraId="42C174A8" w14:textId="77777777" w:rsidR="00185CAC" w:rsidRDefault="00185CAC">
      <w:pPr>
        <w:pStyle w:val="ListParagraph"/>
        <w:ind w:left="1760" w:firstLine="0"/>
        <w:rPr>
          <w:bCs/>
          <w:sz w:val="28"/>
          <w:szCs w:val="28"/>
        </w:rPr>
      </w:pPr>
    </w:p>
    <w:p w14:paraId="12A52075" w14:textId="77777777" w:rsidR="00185CAC" w:rsidRDefault="00185CAC">
      <w:pPr>
        <w:pStyle w:val="ListParagraph"/>
        <w:ind w:left="1760" w:firstLine="0"/>
        <w:rPr>
          <w:bCs/>
          <w:sz w:val="28"/>
          <w:szCs w:val="28"/>
        </w:rPr>
      </w:pPr>
    </w:p>
    <w:p w14:paraId="63DAF0A8" w14:textId="77777777" w:rsidR="00185CAC" w:rsidRDefault="00185CAC">
      <w:pPr>
        <w:pStyle w:val="ListParagraph"/>
        <w:ind w:left="1760" w:firstLine="0"/>
        <w:rPr>
          <w:bCs/>
          <w:sz w:val="28"/>
          <w:szCs w:val="28"/>
        </w:rPr>
      </w:pPr>
    </w:p>
    <w:p w14:paraId="614F5A29" w14:textId="77777777" w:rsidR="00185CAC" w:rsidRDefault="00185CAC">
      <w:pPr>
        <w:pStyle w:val="ListParagraph"/>
        <w:ind w:left="1760" w:firstLine="0"/>
        <w:rPr>
          <w:bCs/>
          <w:sz w:val="28"/>
          <w:szCs w:val="28"/>
        </w:rPr>
      </w:pPr>
    </w:p>
    <w:p w14:paraId="3C42BDC6" w14:textId="77777777" w:rsidR="00185CAC" w:rsidRDefault="00000000">
      <w:pPr>
        <w:pStyle w:val="ListParagraph"/>
        <w:ind w:left="1540" w:firstLineChars="800" w:firstLine="1767"/>
        <w:rPr>
          <w:b/>
        </w:rPr>
      </w:pPr>
      <w:r>
        <w:rPr>
          <w:b/>
        </w:rPr>
        <w:t>Figure 5.11: Class Diagram for Factory Pattern</w:t>
      </w:r>
    </w:p>
    <w:p w14:paraId="67771777" w14:textId="77777777" w:rsidR="00185CAC" w:rsidRDefault="00185CAC">
      <w:pPr>
        <w:pStyle w:val="ListParagraph"/>
        <w:ind w:left="1760" w:firstLine="0"/>
        <w:rPr>
          <w:bCs/>
          <w:sz w:val="28"/>
          <w:szCs w:val="28"/>
        </w:rPr>
      </w:pPr>
    </w:p>
    <w:p w14:paraId="5ECC1575" w14:textId="77777777" w:rsidR="00185CAC" w:rsidRDefault="00185CAC">
      <w:pPr>
        <w:pStyle w:val="ListParagraph"/>
        <w:ind w:left="1760" w:firstLine="0"/>
        <w:rPr>
          <w:bCs/>
          <w:sz w:val="28"/>
          <w:szCs w:val="28"/>
        </w:rPr>
      </w:pPr>
    </w:p>
    <w:p w14:paraId="5660128D" w14:textId="77777777" w:rsidR="00185CAC" w:rsidRDefault="00185CAC">
      <w:pPr>
        <w:pStyle w:val="ListParagraph"/>
        <w:ind w:left="1760" w:firstLine="0"/>
        <w:rPr>
          <w:bCs/>
          <w:sz w:val="28"/>
          <w:szCs w:val="28"/>
        </w:rPr>
      </w:pPr>
    </w:p>
    <w:p w14:paraId="3EB49E63" w14:textId="77777777" w:rsidR="00185CAC" w:rsidRDefault="00185CAC">
      <w:pPr>
        <w:pStyle w:val="ListParagraph"/>
        <w:ind w:left="1760" w:firstLine="0"/>
        <w:rPr>
          <w:bCs/>
          <w:sz w:val="28"/>
          <w:szCs w:val="28"/>
        </w:rPr>
      </w:pPr>
    </w:p>
    <w:p w14:paraId="322D1CC6" w14:textId="77777777" w:rsidR="00185CAC" w:rsidRDefault="00185CAC">
      <w:pPr>
        <w:pStyle w:val="ListParagraph"/>
        <w:ind w:left="1760" w:firstLine="0"/>
        <w:rPr>
          <w:bCs/>
          <w:sz w:val="28"/>
          <w:szCs w:val="28"/>
        </w:rPr>
      </w:pPr>
    </w:p>
    <w:p w14:paraId="07B5A57C" w14:textId="77777777" w:rsidR="00185CAC" w:rsidRDefault="00185CAC">
      <w:pPr>
        <w:pStyle w:val="ListParagraph"/>
        <w:ind w:left="1760" w:firstLine="0"/>
        <w:rPr>
          <w:bCs/>
          <w:sz w:val="28"/>
          <w:szCs w:val="28"/>
        </w:rPr>
      </w:pPr>
    </w:p>
    <w:p w14:paraId="5E9A3972" w14:textId="77777777" w:rsidR="00185CAC" w:rsidRDefault="00185CAC">
      <w:pPr>
        <w:pStyle w:val="ListParagraph"/>
        <w:ind w:left="1760" w:firstLine="0"/>
        <w:rPr>
          <w:bCs/>
          <w:sz w:val="28"/>
          <w:szCs w:val="28"/>
        </w:rPr>
      </w:pPr>
    </w:p>
    <w:p w14:paraId="5D9ABB7B" w14:textId="77777777" w:rsidR="00185CAC" w:rsidRDefault="00185CAC">
      <w:pPr>
        <w:pStyle w:val="ListParagraph"/>
        <w:ind w:left="1760" w:firstLine="0"/>
        <w:rPr>
          <w:bCs/>
          <w:sz w:val="28"/>
          <w:szCs w:val="28"/>
        </w:rPr>
      </w:pPr>
    </w:p>
    <w:p w14:paraId="14173B32" w14:textId="77777777" w:rsidR="00185CAC" w:rsidRDefault="00185CAC">
      <w:pPr>
        <w:pStyle w:val="ListParagraph"/>
        <w:ind w:left="1760" w:firstLine="0"/>
        <w:rPr>
          <w:bCs/>
          <w:sz w:val="28"/>
          <w:szCs w:val="28"/>
        </w:rPr>
      </w:pPr>
    </w:p>
    <w:p w14:paraId="5A46BB03" w14:textId="77777777" w:rsidR="00185CAC" w:rsidRDefault="00000000">
      <w:pPr>
        <w:pStyle w:val="ListParagraph"/>
        <w:numPr>
          <w:ilvl w:val="0"/>
          <w:numId w:val="8"/>
        </w:numPr>
        <w:rPr>
          <w:bCs/>
          <w:sz w:val="28"/>
          <w:szCs w:val="28"/>
        </w:rPr>
      </w:pPr>
      <w:r>
        <w:rPr>
          <w:b/>
          <w:sz w:val="32"/>
          <w:szCs w:val="32"/>
        </w:rPr>
        <w:t>Strategy Pattern</w:t>
      </w:r>
    </w:p>
    <w:p w14:paraId="668157BA" w14:textId="77777777" w:rsidR="00185CAC" w:rsidRDefault="00000000">
      <w:pPr>
        <w:pStyle w:val="ListParagraph"/>
        <w:ind w:left="1760" w:firstLine="0"/>
        <w:rPr>
          <w:bCs/>
          <w:sz w:val="28"/>
          <w:szCs w:val="28"/>
        </w:rPr>
      </w:pPr>
      <w:r>
        <w:rPr>
          <w:b/>
          <w:sz w:val="28"/>
          <w:szCs w:val="28"/>
        </w:rPr>
        <w:t>Purpose:</w:t>
      </w:r>
      <w:r>
        <w:rPr>
          <w:bCs/>
          <w:sz w:val="28"/>
          <w:szCs w:val="28"/>
        </w:rPr>
        <w:t xml:space="preserve"> Change the way exercises are suggested to users based on the selected plan.</w:t>
      </w:r>
    </w:p>
    <w:p w14:paraId="0B0F5B28" w14:textId="77777777" w:rsidR="00185CAC" w:rsidRDefault="00000000">
      <w:pPr>
        <w:pStyle w:val="ListParagraph"/>
        <w:ind w:left="1760" w:firstLine="0"/>
        <w:rPr>
          <w:bCs/>
          <w:sz w:val="28"/>
          <w:szCs w:val="28"/>
        </w:rPr>
      </w:pPr>
      <w:r>
        <w:rPr>
          <w:b/>
          <w:sz w:val="28"/>
          <w:szCs w:val="28"/>
        </w:rPr>
        <w:t>Implementation in the project:</w:t>
      </w:r>
      <w:r>
        <w:rPr>
          <w:bCs/>
          <w:sz w:val="28"/>
          <w:szCs w:val="28"/>
        </w:rPr>
        <w:t xml:space="preserve"> Each exercise plan has its own algorithm, which can be dynamically switched based on the user's preference.</w:t>
      </w:r>
    </w:p>
    <w:p w14:paraId="6728C62D" w14:textId="77777777" w:rsidR="00185CAC" w:rsidRDefault="00000000">
      <w:pPr>
        <w:pStyle w:val="ListParagraph"/>
        <w:ind w:left="1760" w:firstLine="0"/>
        <w:rPr>
          <w:bCs/>
          <w:sz w:val="28"/>
          <w:szCs w:val="28"/>
        </w:rPr>
      </w:pPr>
      <w:r>
        <w:rPr>
          <w:b/>
          <w:sz w:val="28"/>
          <w:szCs w:val="28"/>
        </w:rPr>
        <w:t>Benefit:</w:t>
      </w:r>
      <w:r>
        <w:rPr>
          <w:bCs/>
          <w:sz w:val="28"/>
          <w:szCs w:val="28"/>
        </w:rPr>
        <w:t xml:space="preserve"> Flexibility in modifying exercise recommendation methods without affecting the rest of the system.</w:t>
      </w:r>
    </w:p>
    <w:p w14:paraId="2247927A" w14:textId="77777777" w:rsidR="00185CAC" w:rsidRDefault="00000000">
      <w:pPr>
        <w:pStyle w:val="ListParagraph"/>
        <w:ind w:left="1760" w:firstLine="0"/>
        <w:rPr>
          <w:b/>
          <w:sz w:val="28"/>
          <w:szCs w:val="28"/>
        </w:rPr>
      </w:pPr>
      <w:r>
        <w:rPr>
          <w:b/>
          <w:sz w:val="28"/>
          <w:szCs w:val="28"/>
        </w:rPr>
        <w:t>Class Diagram:</w:t>
      </w:r>
    </w:p>
    <w:p w14:paraId="2ECB1BE7" w14:textId="77777777" w:rsidR="00185CAC" w:rsidRDefault="00000000">
      <w:pPr>
        <w:pStyle w:val="ListParagraph"/>
        <w:ind w:left="1760" w:firstLine="0"/>
        <w:rPr>
          <w:b/>
          <w:sz w:val="28"/>
          <w:szCs w:val="28"/>
        </w:rPr>
      </w:pPr>
      <w:r>
        <w:rPr>
          <w:b/>
          <w:noProof/>
          <w:sz w:val="28"/>
          <w:szCs w:val="28"/>
        </w:rPr>
        <w:drawing>
          <wp:anchor distT="0" distB="0" distL="114300" distR="114300" simplePos="0" relativeHeight="251660800" behindDoc="0" locked="0" layoutInCell="1" allowOverlap="1" wp14:anchorId="4E655B5F" wp14:editId="216F214F">
            <wp:simplePos x="0" y="0"/>
            <wp:positionH relativeFrom="column">
              <wp:posOffset>685800</wp:posOffset>
            </wp:positionH>
            <wp:positionV relativeFrom="paragraph">
              <wp:posOffset>124460</wp:posOffset>
            </wp:positionV>
            <wp:extent cx="6022340" cy="4200525"/>
            <wp:effectExtent l="0" t="0" r="12700" b="5715"/>
            <wp:wrapSquare wrapText="bothSides"/>
            <wp:docPr id="15" name="Picture 15" descr="Screenshot 2025-08-08 17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8-08 174745"/>
                    <pic:cNvPicPr>
                      <a:picLocks noChangeAspect="1"/>
                    </pic:cNvPicPr>
                  </pic:nvPicPr>
                  <pic:blipFill>
                    <a:blip r:embed="rId23"/>
                    <a:stretch>
                      <a:fillRect/>
                    </a:stretch>
                  </pic:blipFill>
                  <pic:spPr>
                    <a:xfrm>
                      <a:off x="0" y="0"/>
                      <a:ext cx="6022340" cy="4200525"/>
                    </a:xfrm>
                    <a:prstGeom prst="rect">
                      <a:avLst/>
                    </a:prstGeom>
                  </pic:spPr>
                </pic:pic>
              </a:graphicData>
            </a:graphic>
          </wp:anchor>
        </w:drawing>
      </w:r>
    </w:p>
    <w:p w14:paraId="40FA2EA1" w14:textId="77777777" w:rsidR="00185CAC" w:rsidRDefault="00185CAC">
      <w:pPr>
        <w:pStyle w:val="ListParagraph"/>
        <w:ind w:left="1820" w:hangingChars="650" w:hanging="1820"/>
        <w:rPr>
          <w:rFonts w:eastAsia="SimSun"/>
          <w:sz w:val="28"/>
          <w:szCs w:val="28"/>
          <w:lang w:bidi="ar-JO"/>
        </w:rPr>
      </w:pPr>
    </w:p>
    <w:p w14:paraId="58DBBBCA" w14:textId="77777777" w:rsidR="00185CAC" w:rsidRDefault="00185CAC">
      <w:pPr>
        <w:pStyle w:val="ListParagraph"/>
        <w:ind w:left="1820" w:hangingChars="650" w:hanging="1820"/>
        <w:rPr>
          <w:rFonts w:eastAsia="SimSun"/>
          <w:sz w:val="28"/>
          <w:szCs w:val="28"/>
        </w:rPr>
      </w:pPr>
    </w:p>
    <w:p w14:paraId="00C02468" w14:textId="77777777" w:rsidR="00185CAC" w:rsidRDefault="00185CAC">
      <w:pPr>
        <w:pStyle w:val="ListParagraph"/>
        <w:ind w:left="1820" w:hangingChars="650" w:hanging="1820"/>
        <w:rPr>
          <w:rFonts w:eastAsia="SimSun"/>
          <w:sz w:val="28"/>
          <w:szCs w:val="28"/>
        </w:rPr>
      </w:pPr>
    </w:p>
    <w:p w14:paraId="66414C19" w14:textId="77777777" w:rsidR="00185CAC" w:rsidRDefault="00185CAC">
      <w:pPr>
        <w:pStyle w:val="ListParagraph"/>
        <w:ind w:left="1820" w:hangingChars="650" w:hanging="1820"/>
        <w:rPr>
          <w:rFonts w:eastAsia="SimSun"/>
          <w:sz w:val="28"/>
          <w:szCs w:val="28"/>
        </w:rPr>
      </w:pPr>
    </w:p>
    <w:p w14:paraId="72113C43" w14:textId="77777777" w:rsidR="00185CAC" w:rsidRDefault="00185CAC">
      <w:pPr>
        <w:pStyle w:val="ListParagraph"/>
        <w:ind w:left="1820" w:hangingChars="650" w:hanging="1820"/>
        <w:rPr>
          <w:rFonts w:eastAsia="SimSun"/>
          <w:sz w:val="28"/>
          <w:szCs w:val="28"/>
        </w:rPr>
      </w:pPr>
    </w:p>
    <w:p w14:paraId="1A41D233" w14:textId="77777777" w:rsidR="00185CAC" w:rsidRDefault="00185CAC">
      <w:pPr>
        <w:pStyle w:val="ListParagraph"/>
        <w:ind w:left="1820" w:hangingChars="650" w:hanging="1820"/>
        <w:rPr>
          <w:rFonts w:eastAsia="SimSun"/>
          <w:sz w:val="28"/>
          <w:szCs w:val="28"/>
        </w:rPr>
      </w:pPr>
    </w:p>
    <w:p w14:paraId="6A29ABBE" w14:textId="77777777" w:rsidR="00185CAC" w:rsidRDefault="00185CAC">
      <w:pPr>
        <w:pStyle w:val="ListParagraph"/>
        <w:ind w:left="1820" w:hangingChars="650" w:hanging="1820"/>
        <w:rPr>
          <w:rFonts w:eastAsia="SimSun"/>
          <w:sz w:val="28"/>
          <w:szCs w:val="28"/>
        </w:rPr>
      </w:pPr>
    </w:p>
    <w:p w14:paraId="5BAE8139" w14:textId="77777777" w:rsidR="00185CAC" w:rsidRDefault="00185CAC">
      <w:pPr>
        <w:pStyle w:val="ListParagraph"/>
        <w:ind w:left="1820" w:hangingChars="650" w:hanging="1820"/>
        <w:rPr>
          <w:rFonts w:eastAsia="SimSun"/>
          <w:sz w:val="28"/>
          <w:szCs w:val="28"/>
        </w:rPr>
      </w:pPr>
    </w:p>
    <w:p w14:paraId="50A04272" w14:textId="77777777" w:rsidR="00185CAC" w:rsidRDefault="00185CAC">
      <w:pPr>
        <w:pStyle w:val="ListParagraph"/>
        <w:ind w:left="1820" w:hangingChars="650" w:hanging="1820"/>
        <w:rPr>
          <w:rFonts w:eastAsia="SimSun"/>
          <w:sz w:val="28"/>
          <w:szCs w:val="28"/>
        </w:rPr>
      </w:pPr>
    </w:p>
    <w:p w14:paraId="2F21E7FB" w14:textId="77777777" w:rsidR="00185CAC" w:rsidRDefault="00185CAC">
      <w:pPr>
        <w:pStyle w:val="ListParagraph"/>
        <w:ind w:left="1820" w:hangingChars="650" w:hanging="1820"/>
        <w:rPr>
          <w:rFonts w:eastAsia="SimSun"/>
          <w:sz w:val="28"/>
          <w:szCs w:val="28"/>
        </w:rPr>
      </w:pPr>
    </w:p>
    <w:p w14:paraId="42CD567C" w14:textId="77777777" w:rsidR="00185CAC" w:rsidRDefault="00185CAC">
      <w:pPr>
        <w:pStyle w:val="ListParagraph"/>
        <w:ind w:left="1820" w:hangingChars="650" w:hanging="1820"/>
        <w:rPr>
          <w:rFonts w:eastAsia="SimSun"/>
          <w:sz w:val="28"/>
          <w:szCs w:val="28"/>
        </w:rPr>
      </w:pPr>
    </w:p>
    <w:p w14:paraId="5A7BA5C4" w14:textId="77777777" w:rsidR="00185CAC" w:rsidRDefault="00185CAC">
      <w:pPr>
        <w:pStyle w:val="ListParagraph"/>
        <w:ind w:left="1820" w:hangingChars="650" w:hanging="1820"/>
        <w:rPr>
          <w:rFonts w:eastAsia="SimSun"/>
          <w:sz w:val="28"/>
          <w:szCs w:val="28"/>
        </w:rPr>
      </w:pPr>
    </w:p>
    <w:p w14:paraId="54933E6C" w14:textId="77777777" w:rsidR="00185CAC" w:rsidRDefault="00185CAC">
      <w:pPr>
        <w:pStyle w:val="ListParagraph"/>
        <w:ind w:left="1820" w:hangingChars="650" w:hanging="1820"/>
        <w:rPr>
          <w:rFonts w:eastAsia="SimSun"/>
          <w:sz w:val="28"/>
          <w:szCs w:val="28"/>
        </w:rPr>
      </w:pPr>
    </w:p>
    <w:p w14:paraId="2FCE967E" w14:textId="77777777" w:rsidR="00185CAC" w:rsidRDefault="00185CAC">
      <w:pPr>
        <w:pStyle w:val="ListParagraph"/>
        <w:ind w:left="1820" w:hangingChars="650" w:hanging="1820"/>
        <w:rPr>
          <w:rFonts w:eastAsia="SimSun"/>
          <w:sz w:val="28"/>
          <w:szCs w:val="28"/>
        </w:rPr>
      </w:pPr>
    </w:p>
    <w:p w14:paraId="237030C6" w14:textId="77777777" w:rsidR="00185CAC" w:rsidRDefault="00185CAC">
      <w:pPr>
        <w:pStyle w:val="ListParagraph"/>
        <w:ind w:left="0" w:firstLine="0"/>
        <w:rPr>
          <w:b/>
          <w:sz w:val="32"/>
        </w:rPr>
      </w:pPr>
    </w:p>
    <w:p w14:paraId="220BDCF8" w14:textId="77777777" w:rsidR="00185CAC" w:rsidRDefault="00000000">
      <w:pPr>
        <w:pStyle w:val="ListParagraph"/>
        <w:ind w:left="1540" w:firstLineChars="850" w:firstLine="1877"/>
        <w:rPr>
          <w:b/>
        </w:rPr>
      </w:pPr>
      <w:r>
        <w:rPr>
          <w:b/>
        </w:rPr>
        <w:t>Figure 5.12: Class Diagram for Strategy Pattern</w:t>
      </w:r>
    </w:p>
    <w:p w14:paraId="3C28E30C" w14:textId="77777777" w:rsidR="00185CAC" w:rsidRDefault="00185CAC">
      <w:pPr>
        <w:pStyle w:val="ListParagraph"/>
        <w:ind w:left="1540" w:firstLineChars="850" w:firstLine="1877"/>
        <w:rPr>
          <w:b/>
        </w:rPr>
      </w:pPr>
    </w:p>
    <w:p w14:paraId="079B0BBE" w14:textId="77777777" w:rsidR="00185CAC" w:rsidRDefault="00185CAC">
      <w:pPr>
        <w:pStyle w:val="ListParagraph"/>
        <w:ind w:left="1540" w:firstLineChars="850" w:firstLine="1877"/>
        <w:rPr>
          <w:b/>
        </w:rPr>
      </w:pPr>
    </w:p>
    <w:p w14:paraId="621E3D55" w14:textId="77777777" w:rsidR="00185CAC" w:rsidRDefault="00185CAC">
      <w:pPr>
        <w:pStyle w:val="ListParagraph"/>
        <w:ind w:left="1540" w:firstLineChars="850" w:firstLine="1877"/>
        <w:rPr>
          <w:b/>
        </w:rPr>
      </w:pPr>
    </w:p>
    <w:p w14:paraId="3D23C065" w14:textId="77777777" w:rsidR="00185CAC" w:rsidRDefault="00185CAC">
      <w:pPr>
        <w:pStyle w:val="ListParagraph"/>
        <w:ind w:left="1540" w:firstLineChars="850" w:firstLine="1877"/>
        <w:rPr>
          <w:b/>
        </w:rPr>
      </w:pPr>
    </w:p>
    <w:p w14:paraId="1F98A65B" w14:textId="77777777" w:rsidR="00185CAC" w:rsidRDefault="00185CAC">
      <w:pPr>
        <w:pStyle w:val="ListParagraph"/>
        <w:ind w:left="1540" w:firstLineChars="850" w:firstLine="1877"/>
        <w:rPr>
          <w:b/>
        </w:rPr>
      </w:pPr>
    </w:p>
    <w:p w14:paraId="3E32A55C" w14:textId="77777777" w:rsidR="00185CAC" w:rsidRDefault="00185CAC">
      <w:pPr>
        <w:pStyle w:val="ListParagraph"/>
        <w:ind w:left="1540" w:firstLineChars="850" w:firstLine="1877"/>
        <w:rPr>
          <w:b/>
        </w:rPr>
      </w:pPr>
    </w:p>
    <w:p w14:paraId="37FE8C05" w14:textId="77777777" w:rsidR="00185CAC" w:rsidRDefault="00185CAC">
      <w:pPr>
        <w:pStyle w:val="ListParagraph"/>
        <w:ind w:left="1540" w:firstLineChars="850" w:firstLine="1877"/>
        <w:rPr>
          <w:b/>
        </w:rPr>
      </w:pPr>
    </w:p>
    <w:p w14:paraId="3B4E6E3D" w14:textId="77777777" w:rsidR="00185CAC" w:rsidRDefault="00185CAC">
      <w:pPr>
        <w:pStyle w:val="ListParagraph"/>
        <w:ind w:left="1540" w:firstLineChars="850" w:firstLine="1877"/>
        <w:rPr>
          <w:b/>
        </w:rPr>
      </w:pPr>
    </w:p>
    <w:p w14:paraId="4AE7EC82" w14:textId="77777777" w:rsidR="00185CAC" w:rsidRDefault="00185CAC">
      <w:pPr>
        <w:pStyle w:val="ListParagraph"/>
        <w:ind w:left="1540" w:firstLineChars="850" w:firstLine="1877"/>
        <w:rPr>
          <w:b/>
        </w:rPr>
      </w:pPr>
    </w:p>
    <w:p w14:paraId="3E69029B" w14:textId="77777777" w:rsidR="00185CAC" w:rsidRDefault="00185CAC">
      <w:pPr>
        <w:pStyle w:val="ListParagraph"/>
        <w:ind w:left="1540" w:firstLineChars="850" w:firstLine="1877"/>
        <w:rPr>
          <w:b/>
        </w:rPr>
      </w:pPr>
    </w:p>
    <w:p w14:paraId="5D95C3CE" w14:textId="77777777" w:rsidR="00185CAC" w:rsidRDefault="00185CAC">
      <w:pPr>
        <w:pStyle w:val="ListParagraph"/>
        <w:ind w:left="1540" w:firstLineChars="850" w:firstLine="1877"/>
        <w:rPr>
          <w:b/>
        </w:rPr>
      </w:pPr>
    </w:p>
    <w:p w14:paraId="5585AB53" w14:textId="77777777" w:rsidR="00185CAC" w:rsidRDefault="00185CAC">
      <w:pPr>
        <w:pStyle w:val="ListParagraph"/>
        <w:ind w:left="1540" w:firstLineChars="850" w:firstLine="1877"/>
        <w:rPr>
          <w:b/>
        </w:rPr>
      </w:pPr>
    </w:p>
    <w:p w14:paraId="040A61CD" w14:textId="77777777" w:rsidR="00185CAC" w:rsidRDefault="00000000" w:rsidP="00B0015F">
      <w:pPr>
        <w:pStyle w:val="ListParagraph"/>
        <w:numPr>
          <w:ilvl w:val="0"/>
          <w:numId w:val="31"/>
        </w:numPr>
        <w:tabs>
          <w:tab w:val="left" w:pos="2118"/>
        </w:tabs>
        <w:ind w:left="2118" w:hanging="318"/>
        <w:rPr>
          <w:b/>
          <w:sz w:val="32"/>
        </w:rPr>
      </w:pPr>
      <w:r>
        <w:rPr>
          <w:b/>
          <w:sz w:val="32"/>
        </w:rPr>
        <w:t>Implementation</w:t>
      </w:r>
      <w:r>
        <w:rPr>
          <w:b/>
          <w:spacing w:val="-12"/>
          <w:sz w:val="32"/>
        </w:rPr>
        <w:t xml:space="preserve"> </w:t>
      </w:r>
      <w:r>
        <w:rPr>
          <w:b/>
          <w:sz w:val="32"/>
        </w:rPr>
        <w:t>&amp;</w:t>
      </w:r>
      <w:r>
        <w:rPr>
          <w:b/>
          <w:spacing w:val="-9"/>
          <w:sz w:val="32"/>
        </w:rPr>
        <w:t xml:space="preserve"> </w:t>
      </w:r>
      <w:r>
        <w:rPr>
          <w:b/>
          <w:sz w:val="32"/>
        </w:rPr>
        <w:t>Quality</w:t>
      </w:r>
      <w:r>
        <w:rPr>
          <w:b/>
          <w:spacing w:val="-10"/>
          <w:sz w:val="32"/>
        </w:rPr>
        <w:t xml:space="preserve"> </w:t>
      </w:r>
      <w:r>
        <w:rPr>
          <w:b/>
          <w:spacing w:val="-2"/>
          <w:sz w:val="32"/>
        </w:rPr>
        <w:t>Assurance</w:t>
      </w:r>
    </w:p>
    <w:p w14:paraId="1D56B65D" w14:textId="77777777" w:rsidR="00185CAC" w:rsidRDefault="00000000" w:rsidP="00B0015F">
      <w:pPr>
        <w:pStyle w:val="ListParagraph"/>
        <w:numPr>
          <w:ilvl w:val="1"/>
          <w:numId w:val="31"/>
        </w:numPr>
        <w:tabs>
          <w:tab w:val="left" w:pos="2278"/>
        </w:tabs>
        <w:spacing w:before="256"/>
        <w:ind w:left="2278" w:hanging="478"/>
        <w:rPr>
          <w:b/>
          <w:sz w:val="32"/>
        </w:rPr>
      </w:pPr>
      <w:r>
        <w:rPr>
          <w:b/>
          <w:sz w:val="32"/>
        </w:rPr>
        <w:lastRenderedPageBreak/>
        <w:t>code</w:t>
      </w:r>
      <w:r>
        <w:rPr>
          <w:b/>
          <w:spacing w:val="-7"/>
          <w:sz w:val="32"/>
        </w:rPr>
        <w:t xml:space="preserve"> </w:t>
      </w:r>
      <w:r>
        <w:rPr>
          <w:b/>
          <w:spacing w:val="-2"/>
          <w:sz w:val="32"/>
        </w:rPr>
        <w:t>documentation</w:t>
      </w:r>
    </w:p>
    <w:p w14:paraId="229ECCCD" w14:textId="77777777" w:rsidR="00185CAC" w:rsidRDefault="00185CAC">
      <w:pPr>
        <w:pStyle w:val="ListParagraph"/>
        <w:rPr>
          <w:b/>
          <w:sz w:val="32"/>
        </w:rPr>
        <w:sectPr w:rsidR="00185CAC">
          <w:pgSz w:w="11910" w:h="16840"/>
          <w:pgMar w:top="1360" w:right="0" w:bottom="1120" w:left="0" w:header="0" w:footer="932" w:gutter="0"/>
          <w:cols w:space="720"/>
        </w:sectPr>
      </w:pPr>
    </w:p>
    <w:p w14:paraId="4123A519" w14:textId="77777777" w:rsidR="00185CAC" w:rsidRDefault="00000000" w:rsidP="00B0015F">
      <w:pPr>
        <w:pStyle w:val="ListParagraph"/>
        <w:numPr>
          <w:ilvl w:val="1"/>
          <w:numId w:val="31"/>
        </w:numPr>
        <w:tabs>
          <w:tab w:val="left" w:pos="2278"/>
        </w:tabs>
        <w:ind w:left="2278" w:hanging="478"/>
        <w:rPr>
          <w:b/>
          <w:sz w:val="32"/>
        </w:rPr>
      </w:pPr>
      <w:r>
        <w:rPr>
          <w:b/>
          <w:sz w:val="32"/>
        </w:rPr>
        <w:lastRenderedPageBreak/>
        <w:t>Unit</w:t>
      </w:r>
      <w:r>
        <w:rPr>
          <w:b/>
          <w:spacing w:val="-7"/>
          <w:sz w:val="32"/>
        </w:rPr>
        <w:t xml:space="preserve"> </w:t>
      </w:r>
      <w:r>
        <w:rPr>
          <w:b/>
          <w:spacing w:val="-4"/>
          <w:sz w:val="32"/>
        </w:rPr>
        <w:t>Test</w:t>
      </w:r>
    </w:p>
    <w:p w14:paraId="0F8174A5" w14:textId="77777777" w:rsidR="00185CAC" w:rsidRDefault="00185CAC">
      <w:pPr>
        <w:pStyle w:val="BodyText"/>
        <w:spacing w:before="131"/>
        <w:rPr>
          <w:b/>
          <w:sz w:val="20"/>
        </w:r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0"/>
        <w:gridCol w:w="1261"/>
        <w:gridCol w:w="771"/>
        <w:gridCol w:w="1231"/>
        <w:gridCol w:w="1423"/>
        <w:gridCol w:w="1448"/>
        <w:gridCol w:w="1538"/>
        <w:gridCol w:w="1328"/>
        <w:gridCol w:w="1206"/>
        <w:gridCol w:w="799"/>
      </w:tblGrid>
      <w:tr w:rsidR="00185CAC" w14:paraId="42793627" w14:textId="77777777">
        <w:trPr>
          <w:trHeight w:val="835"/>
        </w:trPr>
        <w:tc>
          <w:tcPr>
            <w:tcW w:w="710" w:type="dxa"/>
          </w:tcPr>
          <w:p w14:paraId="74649922" w14:textId="77777777" w:rsidR="00185CAC" w:rsidRDefault="00000000">
            <w:pPr>
              <w:pStyle w:val="TableParagraph"/>
              <w:ind w:left="108" w:right="221"/>
              <w:jc w:val="both"/>
              <w:rPr>
                <w:b/>
                <w:sz w:val="18"/>
              </w:rPr>
            </w:pPr>
            <w:r>
              <w:rPr>
                <w:b/>
                <w:spacing w:val="-4"/>
                <w:sz w:val="18"/>
              </w:rPr>
              <w:t xml:space="preserve">Test Case </w:t>
            </w:r>
            <w:r>
              <w:rPr>
                <w:b/>
                <w:spacing w:val="-6"/>
                <w:sz w:val="18"/>
              </w:rPr>
              <w:t>ID</w:t>
            </w:r>
          </w:p>
        </w:tc>
        <w:tc>
          <w:tcPr>
            <w:tcW w:w="1261" w:type="dxa"/>
          </w:tcPr>
          <w:p w14:paraId="52539A39" w14:textId="77777777" w:rsidR="00185CAC" w:rsidRDefault="00000000">
            <w:pPr>
              <w:pStyle w:val="TableParagraph"/>
              <w:ind w:left="108"/>
              <w:rPr>
                <w:b/>
                <w:sz w:val="18"/>
              </w:rPr>
            </w:pPr>
            <w:r>
              <w:rPr>
                <w:b/>
                <w:spacing w:val="-2"/>
                <w:sz w:val="18"/>
              </w:rPr>
              <w:t xml:space="preserve">Requirement </w:t>
            </w:r>
            <w:r>
              <w:rPr>
                <w:b/>
                <w:spacing w:val="-6"/>
                <w:sz w:val="18"/>
              </w:rPr>
              <w:t>ID</w:t>
            </w:r>
          </w:p>
        </w:tc>
        <w:tc>
          <w:tcPr>
            <w:tcW w:w="771" w:type="dxa"/>
          </w:tcPr>
          <w:p w14:paraId="6C5053B2" w14:textId="77777777" w:rsidR="00185CAC" w:rsidRDefault="00000000">
            <w:pPr>
              <w:pStyle w:val="TableParagraph"/>
              <w:ind w:right="259"/>
              <w:rPr>
                <w:b/>
                <w:sz w:val="18"/>
              </w:rPr>
            </w:pPr>
            <w:r>
              <w:rPr>
                <w:b/>
                <w:spacing w:val="-4"/>
                <w:sz w:val="18"/>
              </w:rPr>
              <w:t>Test Type</w:t>
            </w:r>
          </w:p>
        </w:tc>
        <w:tc>
          <w:tcPr>
            <w:tcW w:w="1231" w:type="dxa"/>
          </w:tcPr>
          <w:p w14:paraId="60A7CF72" w14:textId="77777777" w:rsidR="00185CAC" w:rsidRDefault="00000000">
            <w:pPr>
              <w:pStyle w:val="TableParagraph"/>
              <w:tabs>
                <w:tab w:val="left" w:pos="752"/>
              </w:tabs>
              <w:ind w:left="106" w:right="98"/>
              <w:rPr>
                <w:b/>
                <w:sz w:val="18"/>
              </w:rPr>
            </w:pPr>
            <w:r>
              <w:rPr>
                <w:b/>
                <w:spacing w:val="-4"/>
                <w:sz w:val="18"/>
              </w:rPr>
              <w:t>Test</w:t>
            </w:r>
            <w:r>
              <w:rPr>
                <w:b/>
                <w:sz w:val="18"/>
              </w:rPr>
              <w:tab/>
            </w:r>
            <w:r>
              <w:rPr>
                <w:b/>
                <w:spacing w:val="-4"/>
                <w:sz w:val="18"/>
              </w:rPr>
              <w:t>Case Name</w:t>
            </w:r>
          </w:p>
        </w:tc>
        <w:tc>
          <w:tcPr>
            <w:tcW w:w="1423" w:type="dxa"/>
          </w:tcPr>
          <w:p w14:paraId="20CE24F4" w14:textId="77777777" w:rsidR="00185CAC" w:rsidRDefault="00000000">
            <w:pPr>
              <w:pStyle w:val="TableParagraph"/>
              <w:spacing w:line="206" w:lineRule="exact"/>
              <w:rPr>
                <w:b/>
                <w:sz w:val="18"/>
              </w:rPr>
            </w:pPr>
            <w:r>
              <w:rPr>
                <w:b/>
                <w:spacing w:val="-2"/>
                <w:sz w:val="18"/>
              </w:rPr>
              <w:t>Description</w:t>
            </w:r>
          </w:p>
        </w:tc>
        <w:tc>
          <w:tcPr>
            <w:tcW w:w="1448" w:type="dxa"/>
          </w:tcPr>
          <w:p w14:paraId="1F6C64A2" w14:textId="77777777" w:rsidR="00185CAC" w:rsidRDefault="00000000">
            <w:pPr>
              <w:pStyle w:val="TableParagraph"/>
              <w:spacing w:line="206" w:lineRule="exact"/>
              <w:rPr>
                <w:b/>
                <w:sz w:val="18"/>
              </w:rPr>
            </w:pPr>
            <w:r>
              <w:rPr>
                <w:b/>
                <w:spacing w:val="-2"/>
                <w:sz w:val="18"/>
              </w:rPr>
              <w:t>Steps</w:t>
            </w:r>
          </w:p>
        </w:tc>
        <w:tc>
          <w:tcPr>
            <w:tcW w:w="1538" w:type="dxa"/>
          </w:tcPr>
          <w:p w14:paraId="1C5D52FA" w14:textId="77777777" w:rsidR="00185CAC" w:rsidRDefault="00000000">
            <w:pPr>
              <w:pStyle w:val="TableParagraph"/>
              <w:spacing w:line="206" w:lineRule="exact"/>
              <w:ind w:left="106"/>
              <w:rPr>
                <w:b/>
                <w:sz w:val="18"/>
              </w:rPr>
            </w:pPr>
            <w:r>
              <w:rPr>
                <w:b/>
                <w:spacing w:val="-2"/>
                <w:sz w:val="18"/>
              </w:rPr>
              <w:t>Precondition</w:t>
            </w:r>
          </w:p>
        </w:tc>
        <w:tc>
          <w:tcPr>
            <w:tcW w:w="1328" w:type="dxa"/>
          </w:tcPr>
          <w:p w14:paraId="4344F62B" w14:textId="77777777" w:rsidR="00185CAC" w:rsidRDefault="00000000">
            <w:pPr>
              <w:pStyle w:val="TableParagraph"/>
              <w:ind w:left="106" w:right="498"/>
              <w:rPr>
                <w:b/>
                <w:sz w:val="18"/>
              </w:rPr>
            </w:pPr>
            <w:r>
              <w:rPr>
                <w:b/>
                <w:spacing w:val="-2"/>
                <w:sz w:val="18"/>
              </w:rPr>
              <w:t>Expected Result</w:t>
            </w:r>
          </w:p>
        </w:tc>
        <w:tc>
          <w:tcPr>
            <w:tcW w:w="1206" w:type="dxa"/>
          </w:tcPr>
          <w:p w14:paraId="47A4B60C" w14:textId="77777777" w:rsidR="00185CAC" w:rsidRDefault="00000000">
            <w:pPr>
              <w:pStyle w:val="TableParagraph"/>
              <w:ind w:left="108" w:right="570"/>
              <w:rPr>
                <w:b/>
                <w:sz w:val="18"/>
              </w:rPr>
            </w:pPr>
            <w:r>
              <w:rPr>
                <w:b/>
                <w:spacing w:val="-2"/>
                <w:sz w:val="18"/>
              </w:rPr>
              <w:t>Actual Result</w:t>
            </w:r>
          </w:p>
        </w:tc>
        <w:tc>
          <w:tcPr>
            <w:tcW w:w="799" w:type="dxa"/>
          </w:tcPr>
          <w:p w14:paraId="14E8CFD1" w14:textId="77777777" w:rsidR="00185CAC" w:rsidRDefault="00000000">
            <w:pPr>
              <w:pStyle w:val="TableParagraph"/>
              <w:spacing w:line="206" w:lineRule="exact"/>
              <w:rPr>
                <w:b/>
                <w:sz w:val="18"/>
              </w:rPr>
            </w:pPr>
            <w:r>
              <w:rPr>
                <w:b/>
                <w:spacing w:val="-2"/>
                <w:sz w:val="18"/>
              </w:rPr>
              <w:t>Status</w:t>
            </w:r>
          </w:p>
        </w:tc>
      </w:tr>
      <w:tr w:rsidR="00185CAC" w14:paraId="0F8CDC77" w14:textId="77777777">
        <w:trPr>
          <w:trHeight w:val="1863"/>
        </w:trPr>
        <w:tc>
          <w:tcPr>
            <w:tcW w:w="710" w:type="dxa"/>
          </w:tcPr>
          <w:p w14:paraId="3F1F5CF8" w14:textId="77777777" w:rsidR="00185CAC" w:rsidRDefault="00000000">
            <w:pPr>
              <w:pStyle w:val="TableParagraph"/>
              <w:spacing w:before="1"/>
              <w:ind w:left="0" w:right="103"/>
              <w:jc w:val="center"/>
              <w:rPr>
                <w:sz w:val="18"/>
              </w:rPr>
            </w:pPr>
            <w:r>
              <w:rPr>
                <w:spacing w:val="-2"/>
                <w:sz w:val="18"/>
              </w:rPr>
              <w:t>TC-</w:t>
            </w:r>
            <w:r>
              <w:rPr>
                <w:spacing w:val="-10"/>
                <w:sz w:val="18"/>
              </w:rPr>
              <w:t>1</w:t>
            </w:r>
          </w:p>
        </w:tc>
        <w:tc>
          <w:tcPr>
            <w:tcW w:w="1261" w:type="dxa"/>
          </w:tcPr>
          <w:p w14:paraId="313E7807" w14:textId="77777777" w:rsidR="00185CAC" w:rsidRDefault="00000000">
            <w:pPr>
              <w:pStyle w:val="TableParagraph"/>
              <w:spacing w:before="1"/>
              <w:ind w:left="108"/>
              <w:rPr>
                <w:sz w:val="18"/>
              </w:rPr>
            </w:pPr>
            <w:r>
              <w:rPr>
                <w:sz w:val="18"/>
              </w:rPr>
              <w:t>FR1</w:t>
            </w:r>
            <w:r>
              <w:rPr>
                <w:spacing w:val="-2"/>
                <w:sz w:val="18"/>
              </w:rPr>
              <w:t xml:space="preserve"> (User)</w:t>
            </w:r>
          </w:p>
        </w:tc>
        <w:tc>
          <w:tcPr>
            <w:tcW w:w="771" w:type="dxa"/>
          </w:tcPr>
          <w:p w14:paraId="448F6787" w14:textId="77777777" w:rsidR="00185CAC" w:rsidRDefault="00000000">
            <w:pPr>
              <w:pStyle w:val="TableParagraph"/>
              <w:spacing w:before="1"/>
              <w:rPr>
                <w:sz w:val="18"/>
              </w:rPr>
            </w:pPr>
            <w:r>
              <w:rPr>
                <w:spacing w:val="-4"/>
                <w:sz w:val="18"/>
              </w:rPr>
              <w:t>Unit</w:t>
            </w:r>
          </w:p>
        </w:tc>
        <w:tc>
          <w:tcPr>
            <w:tcW w:w="1231" w:type="dxa"/>
          </w:tcPr>
          <w:p w14:paraId="4C838EB8" w14:textId="77777777" w:rsidR="00185CAC" w:rsidRDefault="00000000">
            <w:pPr>
              <w:pStyle w:val="TableParagraph"/>
              <w:spacing w:before="3" w:line="237" w:lineRule="auto"/>
              <w:ind w:left="106" w:right="98"/>
              <w:rPr>
                <w:sz w:val="18"/>
              </w:rPr>
            </w:pPr>
            <w:r>
              <w:rPr>
                <w:spacing w:val="-4"/>
                <w:sz w:val="18"/>
              </w:rPr>
              <w:t xml:space="preserve">User </w:t>
            </w:r>
            <w:r>
              <w:rPr>
                <w:spacing w:val="-2"/>
                <w:sz w:val="18"/>
              </w:rPr>
              <w:t>Registration</w:t>
            </w:r>
          </w:p>
        </w:tc>
        <w:tc>
          <w:tcPr>
            <w:tcW w:w="1423" w:type="dxa"/>
          </w:tcPr>
          <w:p w14:paraId="6E06F92A" w14:textId="77777777" w:rsidR="00185CAC" w:rsidRDefault="00000000">
            <w:pPr>
              <w:pStyle w:val="TableParagraph"/>
              <w:spacing w:before="1"/>
              <w:ind w:right="105"/>
              <w:rPr>
                <w:sz w:val="18"/>
              </w:rPr>
            </w:pPr>
            <w:r>
              <w:rPr>
                <w:sz w:val="18"/>
              </w:rPr>
              <w:t>Ensure users</w:t>
            </w:r>
            <w:r>
              <w:rPr>
                <w:spacing w:val="40"/>
                <w:sz w:val="18"/>
              </w:rPr>
              <w:t xml:space="preserve"> </w:t>
            </w:r>
            <w:r>
              <w:rPr>
                <w:sz w:val="18"/>
              </w:rPr>
              <w:t>can</w:t>
            </w:r>
            <w:r>
              <w:rPr>
                <w:spacing w:val="-12"/>
                <w:sz w:val="18"/>
              </w:rPr>
              <w:t xml:space="preserve"> </w:t>
            </w:r>
            <w:r>
              <w:rPr>
                <w:sz w:val="18"/>
              </w:rPr>
              <w:t>register</w:t>
            </w:r>
            <w:r>
              <w:rPr>
                <w:spacing w:val="-11"/>
                <w:sz w:val="18"/>
              </w:rPr>
              <w:t xml:space="preserve"> </w:t>
            </w:r>
            <w:r>
              <w:rPr>
                <w:sz w:val="18"/>
              </w:rPr>
              <w:t xml:space="preserve">with valid email and </w:t>
            </w:r>
            <w:r>
              <w:rPr>
                <w:spacing w:val="-2"/>
                <w:sz w:val="18"/>
              </w:rPr>
              <w:t>password</w:t>
            </w:r>
          </w:p>
        </w:tc>
        <w:tc>
          <w:tcPr>
            <w:tcW w:w="1448" w:type="dxa"/>
          </w:tcPr>
          <w:p w14:paraId="1C91B5AC" w14:textId="77777777" w:rsidR="00185CAC" w:rsidRDefault="00000000">
            <w:pPr>
              <w:pStyle w:val="TableParagraph"/>
              <w:numPr>
                <w:ilvl w:val="0"/>
                <w:numId w:val="9"/>
              </w:numPr>
              <w:tabs>
                <w:tab w:val="left" w:pos="286"/>
              </w:tabs>
              <w:spacing w:before="3" w:line="237" w:lineRule="auto"/>
              <w:ind w:right="125" w:firstLine="0"/>
              <w:rPr>
                <w:sz w:val="18"/>
              </w:rPr>
            </w:pPr>
            <w:r>
              <w:rPr>
                <w:sz w:val="18"/>
              </w:rPr>
              <w:t>Go to registration</w:t>
            </w:r>
            <w:r>
              <w:rPr>
                <w:spacing w:val="-12"/>
                <w:sz w:val="18"/>
              </w:rPr>
              <w:t xml:space="preserve"> </w:t>
            </w:r>
            <w:r>
              <w:rPr>
                <w:sz w:val="18"/>
              </w:rPr>
              <w:t>page</w:t>
            </w:r>
          </w:p>
          <w:p w14:paraId="1CF3533D" w14:textId="77777777" w:rsidR="00185CAC" w:rsidRDefault="00000000">
            <w:pPr>
              <w:pStyle w:val="TableParagraph"/>
              <w:numPr>
                <w:ilvl w:val="0"/>
                <w:numId w:val="9"/>
              </w:numPr>
              <w:tabs>
                <w:tab w:val="left" w:pos="331"/>
              </w:tabs>
              <w:spacing w:before="200"/>
              <w:ind w:right="309" w:firstLine="45"/>
              <w:rPr>
                <w:sz w:val="18"/>
              </w:rPr>
            </w:pPr>
            <w:r>
              <w:rPr>
                <w:sz w:val="18"/>
              </w:rPr>
              <w:t>Enter</w:t>
            </w:r>
            <w:r>
              <w:rPr>
                <w:spacing w:val="-12"/>
                <w:sz w:val="18"/>
              </w:rPr>
              <w:t xml:space="preserve"> </w:t>
            </w:r>
            <w:r>
              <w:rPr>
                <w:sz w:val="18"/>
              </w:rPr>
              <w:t xml:space="preserve">valid </w:t>
            </w:r>
            <w:r>
              <w:rPr>
                <w:spacing w:val="-4"/>
                <w:sz w:val="18"/>
              </w:rPr>
              <w:t>data</w:t>
            </w:r>
          </w:p>
          <w:p w14:paraId="3DCD1723" w14:textId="77777777" w:rsidR="00185CAC" w:rsidRDefault="00000000">
            <w:pPr>
              <w:pStyle w:val="TableParagraph"/>
              <w:numPr>
                <w:ilvl w:val="0"/>
                <w:numId w:val="9"/>
              </w:numPr>
              <w:tabs>
                <w:tab w:val="left" w:pos="286"/>
              </w:tabs>
              <w:spacing w:before="200"/>
              <w:ind w:right="583" w:firstLine="0"/>
              <w:rPr>
                <w:sz w:val="18"/>
              </w:rPr>
            </w:pPr>
            <w:r>
              <w:rPr>
                <w:spacing w:val="-2"/>
                <w:sz w:val="18"/>
              </w:rPr>
              <w:t>Click "Register"</w:t>
            </w:r>
          </w:p>
        </w:tc>
        <w:tc>
          <w:tcPr>
            <w:tcW w:w="1538" w:type="dxa"/>
          </w:tcPr>
          <w:p w14:paraId="7FFD7A98" w14:textId="77777777" w:rsidR="00185CAC" w:rsidRDefault="00000000">
            <w:pPr>
              <w:pStyle w:val="TableParagraph"/>
              <w:spacing w:before="1"/>
              <w:ind w:left="106" w:right="114"/>
              <w:rPr>
                <w:sz w:val="18"/>
              </w:rPr>
            </w:pPr>
            <w:r>
              <w:rPr>
                <w:sz w:val="18"/>
              </w:rPr>
              <w:t>User not registered,</w:t>
            </w:r>
            <w:r>
              <w:rPr>
                <w:spacing w:val="-12"/>
                <w:sz w:val="18"/>
              </w:rPr>
              <w:t xml:space="preserve"> </w:t>
            </w:r>
            <w:r>
              <w:rPr>
                <w:sz w:val="18"/>
              </w:rPr>
              <w:t xml:space="preserve">system </w:t>
            </w:r>
            <w:r>
              <w:rPr>
                <w:spacing w:val="-2"/>
                <w:sz w:val="18"/>
              </w:rPr>
              <w:t>operational</w:t>
            </w:r>
          </w:p>
        </w:tc>
        <w:tc>
          <w:tcPr>
            <w:tcW w:w="1328" w:type="dxa"/>
          </w:tcPr>
          <w:p w14:paraId="3A55141A" w14:textId="77777777" w:rsidR="00185CAC" w:rsidRDefault="00000000">
            <w:pPr>
              <w:pStyle w:val="TableParagraph"/>
              <w:spacing w:before="3" w:line="237" w:lineRule="auto"/>
              <w:ind w:left="106" w:right="596"/>
              <w:rPr>
                <w:sz w:val="18"/>
              </w:rPr>
            </w:pPr>
            <w:r>
              <w:rPr>
                <w:spacing w:val="-2"/>
                <w:sz w:val="18"/>
              </w:rPr>
              <w:t>Account created.</w:t>
            </w:r>
          </w:p>
        </w:tc>
        <w:tc>
          <w:tcPr>
            <w:tcW w:w="1206" w:type="dxa"/>
          </w:tcPr>
          <w:p w14:paraId="6CF0FF16" w14:textId="77777777" w:rsidR="00185CAC" w:rsidRDefault="00000000">
            <w:pPr>
              <w:pStyle w:val="TableParagraph"/>
              <w:spacing w:before="3" w:line="237" w:lineRule="auto"/>
              <w:ind w:left="108"/>
              <w:rPr>
                <w:sz w:val="18"/>
              </w:rPr>
            </w:pPr>
            <w:r>
              <w:rPr>
                <w:spacing w:val="-2"/>
                <w:sz w:val="18"/>
              </w:rPr>
              <w:t>Registration successful.</w:t>
            </w:r>
          </w:p>
        </w:tc>
        <w:tc>
          <w:tcPr>
            <w:tcW w:w="799" w:type="dxa"/>
          </w:tcPr>
          <w:p w14:paraId="7476E06E" w14:textId="77777777" w:rsidR="00185CAC" w:rsidRDefault="00000000">
            <w:pPr>
              <w:pStyle w:val="TableParagraph"/>
              <w:spacing w:before="1"/>
              <w:rPr>
                <w:sz w:val="18"/>
              </w:rPr>
            </w:pPr>
            <w:r>
              <w:rPr>
                <w:spacing w:val="-4"/>
                <w:sz w:val="18"/>
              </w:rPr>
              <w:t>Pass</w:t>
            </w:r>
          </w:p>
        </w:tc>
      </w:tr>
      <w:tr w:rsidR="00185CAC" w14:paraId="3BDC620E" w14:textId="77777777">
        <w:trPr>
          <w:trHeight w:val="1665"/>
        </w:trPr>
        <w:tc>
          <w:tcPr>
            <w:tcW w:w="710" w:type="dxa"/>
          </w:tcPr>
          <w:p w14:paraId="29F2887D" w14:textId="77777777" w:rsidR="00185CAC" w:rsidRDefault="00000000">
            <w:pPr>
              <w:pStyle w:val="TableParagraph"/>
              <w:ind w:left="0" w:right="103"/>
              <w:jc w:val="center"/>
              <w:rPr>
                <w:sz w:val="18"/>
              </w:rPr>
            </w:pPr>
            <w:r>
              <w:rPr>
                <w:spacing w:val="-2"/>
                <w:sz w:val="18"/>
              </w:rPr>
              <w:t>TC-</w:t>
            </w:r>
            <w:r>
              <w:rPr>
                <w:spacing w:val="-10"/>
                <w:sz w:val="18"/>
              </w:rPr>
              <w:t>2</w:t>
            </w:r>
          </w:p>
        </w:tc>
        <w:tc>
          <w:tcPr>
            <w:tcW w:w="1261" w:type="dxa"/>
          </w:tcPr>
          <w:p w14:paraId="586AF348" w14:textId="77777777" w:rsidR="00185CAC" w:rsidRDefault="00000000">
            <w:pPr>
              <w:pStyle w:val="TableParagraph"/>
              <w:ind w:left="108"/>
              <w:rPr>
                <w:sz w:val="18"/>
              </w:rPr>
            </w:pPr>
            <w:r>
              <w:rPr>
                <w:sz w:val="18"/>
              </w:rPr>
              <w:t>FR2</w:t>
            </w:r>
            <w:r>
              <w:rPr>
                <w:spacing w:val="-2"/>
                <w:sz w:val="18"/>
              </w:rPr>
              <w:t xml:space="preserve"> (User)</w:t>
            </w:r>
          </w:p>
        </w:tc>
        <w:tc>
          <w:tcPr>
            <w:tcW w:w="771" w:type="dxa"/>
          </w:tcPr>
          <w:p w14:paraId="1A040320" w14:textId="77777777" w:rsidR="00185CAC" w:rsidRDefault="00000000">
            <w:pPr>
              <w:pStyle w:val="TableParagraph"/>
              <w:rPr>
                <w:sz w:val="18"/>
              </w:rPr>
            </w:pPr>
            <w:r>
              <w:rPr>
                <w:spacing w:val="-4"/>
                <w:sz w:val="18"/>
              </w:rPr>
              <w:t>Unit</w:t>
            </w:r>
          </w:p>
        </w:tc>
        <w:tc>
          <w:tcPr>
            <w:tcW w:w="1231" w:type="dxa"/>
          </w:tcPr>
          <w:p w14:paraId="26F8A0AB" w14:textId="77777777" w:rsidR="00185CAC" w:rsidRDefault="00000000">
            <w:pPr>
              <w:pStyle w:val="TableParagraph"/>
              <w:ind w:left="106"/>
              <w:rPr>
                <w:sz w:val="18"/>
              </w:rPr>
            </w:pPr>
            <w:r>
              <w:rPr>
                <w:sz w:val="18"/>
              </w:rPr>
              <w:t>User</w:t>
            </w:r>
            <w:r>
              <w:rPr>
                <w:spacing w:val="-3"/>
                <w:sz w:val="18"/>
              </w:rPr>
              <w:t xml:space="preserve"> </w:t>
            </w:r>
            <w:r>
              <w:rPr>
                <w:spacing w:val="-2"/>
                <w:sz w:val="18"/>
              </w:rPr>
              <w:t>Login</w:t>
            </w:r>
          </w:p>
        </w:tc>
        <w:tc>
          <w:tcPr>
            <w:tcW w:w="1423" w:type="dxa"/>
          </w:tcPr>
          <w:p w14:paraId="2B3882E2" w14:textId="77777777" w:rsidR="00185CAC" w:rsidRDefault="00000000">
            <w:pPr>
              <w:pStyle w:val="TableParagraph"/>
              <w:ind w:right="113"/>
              <w:rPr>
                <w:sz w:val="18"/>
              </w:rPr>
            </w:pPr>
            <w:r>
              <w:rPr>
                <w:sz w:val="18"/>
              </w:rPr>
              <w:t>Confirm user can log in with valid</w:t>
            </w:r>
            <w:r>
              <w:rPr>
                <w:spacing w:val="-12"/>
                <w:sz w:val="18"/>
              </w:rPr>
              <w:t xml:space="preserve"> </w:t>
            </w:r>
            <w:r>
              <w:rPr>
                <w:sz w:val="18"/>
              </w:rPr>
              <w:t>credentials</w:t>
            </w:r>
          </w:p>
        </w:tc>
        <w:tc>
          <w:tcPr>
            <w:tcW w:w="1448" w:type="dxa"/>
          </w:tcPr>
          <w:p w14:paraId="3201EBDF" w14:textId="77777777" w:rsidR="00185CAC" w:rsidRDefault="00000000">
            <w:pPr>
              <w:pStyle w:val="TableParagraph"/>
              <w:numPr>
                <w:ilvl w:val="0"/>
                <w:numId w:val="10"/>
              </w:numPr>
              <w:tabs>
                <w:tab w:val="left" w:pos="286"/>
              </w:tabs>
              <w:ind w:right="326" w:firstLine="0"/>
              <w:rPr>
                <w:sz w:val="18"/>
              </w:rPr>
            </w:pPr>
            <w:r>
              <w:rPr>
                <w:sz w:val="18"/>
              </w:rPr>
              <w:t>Go</w:t>
            </w:r>
            <w:r>
              <w:rPr>
                <w:spacing w:val="-12"/>
                <w:sz w:val="18"/>
              </w:rPr>
              <w:t xml:space="preserve"> </w:t>
            </w:r>
            <w:r>
              <w:rPr>
                <w:sz w:val="18"/>
              </w:rPr>
              <w:t>to</w:t>
            </w:r>
            <w:r>
              <w:rPr>
                <w:spacing w:val="-11"/>
                <w:sz w:val="18"/>
              </w:rPr>
              <w:t xml:space="preserve"> </w:t>
            </w:r>
            <w:r>
              <w:rPr>
                <w:sz w:val="18"/>
              </w:rPr>
              <w:t xml:space="preserve">login </w:t>
            </w:r>
            <w:r>
              <w:rPr>
                <w:spacing w:val="-4"/>
                <w:sz w:val="18"/>
              </w:rPr>
              <w:t>page</w:t>
            </w:r>
          </w:p>
          <w:p w14:paraId="0EC2A6B4" w14:textId="77777777" w:rsidR="00185CAC" w:rsidRDefault="00000000">
            <w:pPr>
              <w:pStyle w:val="TableParagraph"/>
              <w:numPr>
                <w:ilvl w:val="0"/>
                <w:numId w:val="10"/>
              </w:numPr>
              <w:tabs>
                <w:tab w:val="left" w:pos="286"/>
              </w:tabs>
              <w:spacing w:before="198"/>
              <w:ind w:right="355" w:firstLine="0"/>
              <w:rPr>
                <w:sz w:val="18"/>
              </w:rPr>
            </w:pPr>
            <w:r>
              <w:rPr>
                <w:sz w:val="18"/>
              </w:rPr>
              <w:t>Enter</w:t>
            </w:r>
            <w:r>
              <w:rPr>
                <w:spacing w:val="-12"/>
                <w:sz w:val="18"/>
              </w:rPr>
              <w:t xml:space="preserve"> </w:t>
            </w:r>
            <w:r>
              <w:rPr>
                <w:sz w:val="18"/>
              </w:rPr>
              <w:t xml:space="preserve">valid </w:t>
            </w:r>
            <w:r>
              <w:rPr>
                <w:spacing w:val="-2"/>
                <w:sz w:val="18"/>
              </w:rPr>
              <w:t>credentials</w:t>
            </w:r>
          </w:p>
          <w:p w14:paraId="5C81EEF4" w14:textId="77777777" w:rsidR="00185CAC" w:rsidRDefault="00000000">
            <w:pPr>
              <w:pStyle w:val="TableParagraph"/>
              <w:numPr>
                <w:ilvl w:val="0"/>
                <w:numId w:val="10"/>
              </w:numPr>
              <w:tabs>
                <w:tab w:val="left" w:pos="286"/>
              </w:tabs>
              <w:spacing w:before="200"/>
              <w:ind w:left="286" w:hanging="179"/>
              <w:rPr>
                <w:sz w:val="18"/>
              </w:rPr>
            </w:pPr>
            <w:r>
              <w:rPr>
                <w:sz w:val="18"/>
              </w:rPr>
              <w:t>Click</w:t>
            </w:r>
            <w:r>
              <w:rPr>
                <w:spacing w:val="-5"/>
                <w:sz w:val="18"/>
              </w:rPr>
              <w:t xml:space="preserve"> </w:t>
            </w:r>
            <w:r>
              <w:rPr>
                <w:spacing w:val="-2"/>
                <w:sz w:val="18"/>
              </w:rPr>
              <w:t>"Login"</w:t>
            </w:r>
          </w:p>
        </w:tc>
        <w:tc>
          <w:tcPr>
            <w:tcW w:w="1538" w:type="dxa"/>
          </w:tcPr>
          <w:p w14:paraId="7FB8DCE1" w14:textId="77777777" w:rsidR="00185CAC" w:rsidRDefault="00000000">
            <w:pPr>
              <w:pStyle w:val="TableParagraph"/>
              <w:ind w:left="106"/>
              <w:rPr>
                <w:sz w:val="18"/>
              </w:rPr>
            </w:pPr>
            <w:r>
              <w:rPr>
                <w:sz w:val="18"/>
              </w:rPr>
              <w:t>User</w:t>
            </w:r>
            <w:r>
              <w:rPr>
                <w:spacing w:val="-4"/>
                <w:sz w:val="18"/>
              </w:rPr>
              <w:t xml:space="preserve"> </w:t>
            </w:r>
            <w:r>
              <w:rPr>
                <w:sz w:val="18"/>
              </w:rPr>
              <w:t>is</w:t>
            </w:r>
            <w:r>
              <w:rPr>
                <w:spacing w:val="-1"/>
                <w:sz w:val="18"/>
              </w:rPr>
              <w:t xml:space="preserve"> </w:t>
            </w:r>
            <w:r>
              <w:rPr>
                <w:spacing w:val="-2"/>
                <w:sz w:val="18"/>
              </w:rPr>
              <w:t>registered.</w:t>
            </w:r>
          </w:p>
        </w:tc>
        <w:tc>
          <w:tcPr>
            <w:tcW w:w="1328" w:type="dxa"/>
          </w:tcPr>
          <w:p w14:paraId="71FEA68F" w14:textId="77777777" w:rsidR="00185CAC" w:rsidRDefault="00000000">
            <w:pPr>
              <w:pStyle w:val="TableParagraph"/>
              <w:ind w:left="106" w:right="52"/>
              <w:rPr>
                <w:sz w:val="18"/>
              </w:rPr>
            </w:pPr>
            <w:r>
              <w:rPr>
                <w:spacing w:val="-4"/>
                <w:sz w:val="18"/>
              </w:rPr>
              <w:t xml:space="preserve">User </w:t>
            </w:r>
            <w:r>
              <w:rPr>
                <w:spacing w:val="-2"/>
                <w:sz w:val="18"/>
              </w:rPr>
              <w:t xml:space="preserve">successfully </w:t>
            </w:r>
            <w:r>
              <w:rPr>
                <w:sz w:val="18"/>
              </w:rPr>
              <w:t>logged in.</w:t>
            </w:r>
          </w:p>
        </w:tc>
        <w:tc>
          <w:tcPr>
            <w:tcW w:w="1206" w:type="dxa"/>
          </w:tcPr>
          <w:p w14:paraId="5148C1D8" w14:textId="77777777" w:rsidR="00185CAC" w:rsidRDefault="00000000">
            <w:pPr>
              <w:pStyle w:val="TableParagraph"/>
              <w:ind w:left="108"/>
              <w:rPr>
                <w:sz w:val="18"/>
              </w:rPr>
            </w:pPr>
            <w:r>
              <w:rPr>
                <w:spacing w:val="-4"/>
                <w:sz w:val="18"/>
              </w:rPr>
              <w:t xml:space="preserve">User </w:t>
            </w:r>
            <w:r>
              <w:rPr>
                <w:spacing w:val="-2"/>
                <w:sz w:val="18"/>
              </w:rPr>
              <w:t xml:space="preserve">successfully </w:t>
            </w:r>
            <w:r>
              <w:rPr>
                <w:sz w:val="18"/>
              </w:rPr>
              <w:t>logged in.</w:t>
            </w:r>
          </w:p>
        </w:tc>
        <w:tc>
          <w:tcPr>
            <w:tcW w:w="799" w:type="dxa"/>
          </w:tcPr>
          <w:p w14:paraId="6F416C15" w14:textId="77777777" w:rsidR="00185CAC" w:rsidRDefault="00000000">
            <w:pPr>
              <w:pStyle w:val="TableParagraph"/>
              <w:rPr>
                <w:sz w:val="18"/>
              </w:rPr>
            </w:pPr>
            <w:r>
              <w:rPr>
                <w:spacing w:val="-4"/>
                <w:sz w:val="18"/>
              </w:rPr>
              <w:t>Pass</w:t>
            </w:r>
          </w:p>
        </w:tc>
      </w:tr>
    </w:tbl>
    <w:p w14:paraId="10AA99D1" w14:textId="77777777" w:rsidR="00185CAC" w:rsidRDefault="00185CAC"/>
    <w:sectPr w:rsidR="00185CAC">
      <w:pgSz w:w="11910" w:h="16840"/>
      <w:pgMar w:top="1360" w:right="0" w:bottom="1120" w:left="0" w:header="0"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B418" w14:textId="77777777" w:rsidR="00FC0E34" w:rsidRDefault="00FC0E34">
      <w:r>
        <w:separator/>
      </w:r>
    </w:p>
  </w:endnote>
  <w:endnote w:type="continuationSeparator" w:id="0">
    <w:p w14:paraId="4268E8EE" w14:textId="77777777" w:rsidR="00FC0E34" w:rsidRDefault="00FC0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EA97" w14:textId="77777777" w:rsidR="00185CA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32EB189" wp14:editId="515D8985">
              <wp:simplePos x="0" y="0"/>
              <wp:positionH relativeFrom="page">
                <wp:posOffset>3712210</wp:posOffset>
              </wp:positionH>
              <wp:positionV relativeFrom="page">
                <wp:posOffset>9960610</wp:posOffset>
              </wp:positionV>
              <wp:extent cx="14732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6263F08C" w14:textId="77777777" w:rsidR="00185CAC"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type w14:anchorId="232EB189" id="_x0000_t202" coordsize="21600,21600" o:spt="202" path="m,l,21600r21600,l21600,xe">
              <v:stroke joinstyle="miter"/>
              <v:path gradientshapeok="t" o:connecttype="rect"/>
            </v:shapetype>
            <v:shape id="Textbox 1" o:spid="_x0000_s1030" type="#_x0000_t202" style="position:absolute;margin-left:292.3pt;margin-top:784.3pt;width:11.6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" filled="f" stroked="f">
              <v:textbox inset="0,0,0,0">
                <w:txbxContent>
                  <w:p w14:paraId="6263F08C" w14:textId="77777777" w:rsidR="00185CAC"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DC21" w14:textId="77777777" w:rsidR="00185CAC" w:rsidRDefault="00185CA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FCE3" w14:textId="77777777" w:rsidR="00185CAC"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C71885D" wp14:editId="7A89117A">
              <wp:simplePos x="0" y="0"/>
              <wp:positionH relativeFrom="page">
                <wp:posOffset>3708400</wp:posOffset>
              </wp:positionH>
              <wp:positionV relativeFrom="page">
                <wp:posOffset>9960610</wp:posOffset>
              </wp:positionV>
              <wp:extent cx="141605"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1605" cy="139700"/>
                      </a:xfrm>
                      <a:prstGeom prst="rect">
                        <a:avLst/>
                      </a:prstGeom>
                    </wps:spPr>
                    <wps:txbx>
                      <w:txbxContent>
                        <w:p w14:paraId="15C1CAFE" w14:textId="77777777" w:rsidR="00185CAC" w:rsidRDefault="00000000">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0C71885D" id="_x0000_t202" coordsize="21600,21600" o:spt="202" path="m,l,21600r21600,l21600,xe">
              <v:stroke joinstyle="miter"/>
              <v:path gradientshapeok="t" o:connecttype="rect"/>
            </v:shapetype>
            <v:shape id="Textbox 5" o:spid="_x0000_s1031" type="#_x0000_t202" style="position:absolute;margin-left:292pt;margin-top:784.3pt;width:11.15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" filled="f" stroked="f">
              <v:textbox inset="0,0,0,0">
                <w:txbxContent>
                  <w:p w14:paraId="15C1CAFE" w14:textId="77777777" w:rsidR="00185CAC" w:rsidRDefault="00000000">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198B" w14:textId="77777777" w:rsidR="00FC0E34" w:rsidRDefault="00FC0E34">
      <w:r>
        <w:separator/>
      </w:r>
    </w:p>
  </w:footnote>
  <w:footnote w:type="continuationSeparator" w:id="0">
    <w:p w14:paraId="421939F4" w14:textId="77777777" w:rsidR="00FC0E34" w:rsidRDefault="00FC0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7E2FF"/>
    <w:multiLevelType w:val="multilevel"/>
    <w:tmpl w:val="9387E2FF"/>
    <w:lvl w:ilvl="0">
      <w:start w:val="1"/>
      <w:numFmt w:val="decimal"/>
      <w:lvlText w:val="%1."/>
      <w:lvlJc w:val="left"/>
      <w:pPr>
        <w:ind w:left="1860" w:hanging="320"/>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2241" w:hanging="480"/>
      </w:pPr>
      <w:rPr>
        <w:rFonts w:hint="default"/>
        <w:spacing w:val="-1"/>
        <w:w w:val="99"/>
        <w:lang w:val="en-US" w:eastAsia="en-US" w:bidi="ar-SA"/>
      </w:rPr>
    </w:lvl>
    <w:lvl w:ilvl="2">
      <w:numFmt w:val="bullet"/>
      <w:lvlText w:val="•"/>
      <w:lvlJc w:val="left"/>
      <w:pPr>
        <w:ind w:left="3310" w:hanging="480"/>
      </w:pPr>
      <w:rPr>
        <w:rFonts w:hint="default"/>
        <w:lang w:val="en-US" w:eastAsia="en-US" w:bidi="ar-SA"/>
      </w:rPr>
    </w:lvl>
    <w:lvl w:ilvl="3">
      <w:numFmt w:val="bullet"/>
      <w:lvlText w:val="•"/>
      <w:lvlJc w:val="left"/>
      <w:pPr>
        <w:ind w:left="4380" w:hanging="480"/>
      </w:pPr>
      <w:rPr>
        <w:rFonts w:hint="default"/>
        <w:lang w:val="en-US" w:eastAsia="en-US" w:bidi="ar-SA"/>
      </w:rPr>
    </w:lvl>
    <w:lvl w:ilvl="4">
      <w:numFmt w:val="bullet"/>
      <w:lvlText w:val="•"/>
      <w:lvlJc w:val="left"/>
      <w:pPr>
        <w:ind w:left="5449" w:hanging="480"/>
      </w:pPr>
      <w:rPr>
        <w:rFonts w:hint="default"/>
        <w:lang w:val="en-US" w:eastAsia="en-US" w:bidi="ar-SA"/>
      </w:rPr>
    </w:lvl>
    <w:lvl w:ilvl="5">
      <w:numFmt w:val="bullet"/>
      <w:lvlText w:val="•"/>
      <w:lvlJc w:val="left"/>
      <w:pPr>
        <w:ind w:left="6519" w:hanging="480"/>
      </w:pPr>
      <w:rPr>
        <w:rFonts w:hint="default"/>
        <w:lang w:val="en-US" w:eastAsia="en-US" w:bidi="ar-SA"/>
      </w:rPr>
    </w:lvl>
    <w:lvl w:ilvl="6">
      <w:numFmt w:val="bullet"/>
      <w:lvlText w:val="•"/>
      <w:lvlJc w:val="left"/>
      <w:pPr>
        <w:ind w:left="7588" w:hanging="480"/>
      </w:pPr>
      <w:rPr>
        <w:rFonts w:hint="default"/>
        <w:lang w:val="en-US" w:eastAsia="en-US" w:bidi="ar-SA"/>
      </w:rPr>
    </w:lvl>
    <w:lvl w:ilvl="7">
      <w:numFmt w:val="bullet"/>
      <w:lvlText w:val="•"/>
      <w:lvlJc w:val="left"/>
      <w:pPr>
        <w:ind w:left="8658" w:hanging="480"/>
      </w:pPr>
      <w:rPr>
        <w:rFonts w:hint="default"/>
        <w:lang w:val="en-US" w:eastAsia="en-US" w:bidi="ar-SA"/>
      </w:rPr>
    </w:lvl>
    <w:lvl w:ilvl="8">
      <w:numFmt w:val="bullet"/>
      <w:lvlText w:val="•"/>
      <w:lvlJc w:val="left"/>
      <w:pPr>
        <w:ind w:left="9727" w:hanging="480"/>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531" w:hanging="425"/>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726" w:hanging="425"/>
      </w:pPr>
      <w:rPr>
        <w:rFonts w:hint="default"/>
        <w:lang w:val="en-US" w:eastAsia="en-US" w:bidi="ar-SA"/>
      </w:rPr>
    </w:lvl>
    <w:lvl w:ilvl="2">
      <w:numFmt w:val="bullet"/>
      <w:lvlText w:val="•"/>
      <w:lvlJc w:val="left"/>
      <w:pPr>
        <w:ind w:left="913" w:hanging="425"/>
      </w:pPr>
      <w:rPr>
        <w:rFonts w:hint="default"/>
        <w:lang w:val="en-US" w:eastAsia="en-US" w:bidi="ar-SA"/>
      </w:rPr>
    </w:lvl>
    <w:lvl w:ilvl="3">
      <w:numFmt w:val="bullet"/>
      <w:lvlText w:val="•"/>
      <w:lvlJc w:val="left"/>
      <w:pPr>
        <w:ind w:left="1100" w:hanging="425"/>
      </w:pPr>
      <w:rPr>
        <w:rFonts w:hint="default"/>
        <w:lang w:val="en-US" w:eastAsia="en-US" w:bidi="ar-SA"/>
      </w:rPr>
    </w:lvl>
    <w:lvl w:ilvl="4">
      <w:numFmt w:val="bullet"/>
      <w:lvlText w:val="•"/>
      <w:lvlJc w:val="left"/>
      <w:pPr>
        <w:ind w:left="1286" w:hanging="425"/>
      </w:pPr>
      <w:rPr>
        <w:rFonts w:hint="default"/>
        <w:lang w:val="en-US" w:eastAsia="en-US" w:bidi="ar-SA"/>
      </w:rPr>
    </w:lvl>
    <w:lvl w:ilvl="5">
      <w:numFmt w:val="bullet"/>
      <w:lvlText w:val="•"/>
      <w:lvlJc w:val="left"/>
      <w:pPr>
        <w:ind w:left="1473" w:hanging="425"/>
      </w:pPr>
      <w:rPr>
        <w:rFonts w:hint="default"/>
        <w:lang w:val="en-US" w:eastAsia="en-US" w:bidi="ar-SA"/>
      </w:rPr>
    </w:lvl>
    <w:lvl w:ilvl="6">
      <w:numFmt w:val="bullet"/>
      <w:lvlText w:val="•"/>
      <w:lvlJc w:val="left"/>
      <w:pPr>
        <w:ind w:left="1660" w:hanging="425"/>
      </w:pPr>
      <w:rPr>
        <w:rFonts w:hint="default"/>
        <w:lang w:val="en-US" w:eastAsia="en-US" w:bidi="ar-SA"/>
      </w:rPr>
    </w:lvl>
    <w:lvl w:ilvl="7">
      <w:numFmt w:val="bullet"/>
      <w:lvlText w:val="•"/>
      <w:lvlJc w:val="left"/>
      <w:pPr>
        <w:ind w:left="1846" w:hanging="425"/>
      </w:pPr>
      <w:rPr>
        <w:rFonts w:hint="default"/>
        <w:lang w:val="en-US" w:eastAsia="en-US" w:bidi="ar-SA"/>
      </w:rPr>
    </w:lvl>
    <w:lvl w:ilvl="8">
      <w:numFmt w:val="bullet"/>
      <w:lvlText w:val="•"/>
      <w:lvlJc w:val="left"/>
      <w:pPr>
        <w:ind w:left="2033" w:hanging="425"/>
      </w:pPr>
      <w:rPr>
        <w:rFonts w:hint="default"/>
        <w:lang w:val="en-US" w:eastAsia="en-US" w:bidi="ar-SA"/>
      </w:rPr>
    </w:lvl>
  </w:abstractNum>
  <w:abstractNum w:abstractNumId="2" w15:restartNumberingAfterBreak="0">
    <w:nsid w:val="BF205925"/>
    <w:multiLevelType w:val="multilevel"/>
    <w:tmpl w:val="BF205925"/>
    <w:lvl w:ilvl="0">
      <w:start w:val="1"/>
      <w:numFmt w:val="decimal"/>
      <w:lvlText w:val="%1."/>
      <w:lvlJc w:val="left"/>
      <w:pPr>
        <w:ind w:left="531" w:hanging="425"/>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726" w:hanging="425"/>
      </w:pPr>
      <w:rPr>
        <w:rFonts w:hint="default"/>
        <w:lang w:val="en-US" w:eastAsia="en-US" w:bidi="ar-SA"/>
      </w:rPr>
    </w:lvl>
    <w:lvl w:ilvl="2">
      <w:numFmt w:val="bullet"/>
      <w:lvlText w:val="•"/>
      <w:lvlJc w:val="left"/>
      <w:pPr>
        <w:ind w:left="913" w:hanging="425"/>
      </w:pPr>
      <w:rPr>
        <w:rFonts w:hint="default"/>
        <w:lang w:val="en-US" w:eastAsia="en-US" w:bidi="ar-SA"/>
      </w:rPr>
    </w:lvl>
    <w:lvl w:ilvl="3">
      <w:numFmt w:val="bullet"/>
      <w:lvlText w:val="•"/>
      <w:lvlJc w:val="left"/>
      <w:pPr>
        <w:ind w:left="1100" w:hanging="425"/>
      </w:pPr>
      <w:rPr>
        <w:rFonts w:hint="default"/>
        <w:lang w:val="en-US" w:eastAsia="en-US" w:bidi="ar-SA"/>
      </w:rPr>
    </w:lvl>
    <w:lvl w:ilvl="4">
      <w:numFmt w:val="bullet"/>
      <w:lvlText w:val="•"/>
      <w:lvlJc w:val="left"/>
      <w:pPr>
        <w:ind w:left="1286" w:hanging="425"/>
      </w:pPr>
      <w:rPr>
        <w:rFonts w:hint="default"/>
        <w:lang w:val="en-US" w:eastAsia="en-US" w:bidi="ar-SA"/>
      </w:rPr>
    </w:lvl>
    <w:lvl w:ilvl="5">
      <w:numFmt w:val="bullet"/>
      <w:lvlText w:val="•"/>
      <w:lvlJc w:val="left"/>
      <w:pPr>
        <w:ind w:left="1473" w:hanging="425"/>
      </w:pPr>
      <w:rPr>
        <w:rFonts w:hint="default"/>
        <w:lang w:val="en-US" w:eastAsia="en-US" w:bidi="ar-SA"/>
      </w:rPr>
    </w:lvl>
    <w:lvl w:ilvl="6">
      <w:numFmt w:val="bullet"/>
      <w:lvlText w:val="•"/>
      <w:lvlJc w:val="left"/>
      <w:pPr>
        <w:ind w:left="1660" w:hanging="425"/>
      </w:pPr>
      <w:rPr>
        <w:rFonts w:hint="default"/>
        <w:lang w:val="en-US" w:eastAsia="en-US" w:bidi="ar-SA"/>
      </w:rPr>
    </w:lvl>
    <w:lvl w:ilvl="7">
      <w:numFmt w:val="bullet"/>
      <w:lvlText w:val="•"/>
      <w:lvlJc w:val="left"/>
      <w:pPr>
        <w:ind w:left="1846" w:hanging="425"/>
      </w:pPr>
      <w:rPr>
        <w:rFonts w:hint="default"/>
        <w:lang w:val="en-US" w:eastAsia="en-US" w:bidi="ar-SA"/>
      </w:rPr>
    </w:lvl>
    <w:lvl w:ilvl="8">
      <w:numFmt w:val="bullet"/>
      <w:lvlText w:val="•"/>
      <w:lvlJc w:val="left"/>
      <w:pPr>
        <w:ind w:left="2033" w:hanging="425"/>
      </w:pPr>
      <w:rPr>
        <w:rFonts w:hint="default"/>
        <w:lang w:val="en-US" w:eastAsia="en-US" w:bidi="ar-SA"/>
      </w:rPr>
    </w:lvl>
  </w:abstractNum>
  <w:abstractNum w:abstractNumId="3" w15:restartNumberingAfterBreak="0">
    <w:nsid w:val="CF092B84"/>
    <w:multiLevelType w:val="multilevel"/>
    <w:tmpl w:val="CF092B84"/>
    <w:lvl w:ilvl="0">
      <w:start w:val="1"/>
      <w:numFmt w:val="decimal"/>
      <w:lvlText w:val="%1."/>
      <w:lvlJc w:val="left"/>
      <w:pPr>
        <w:ind w:left="2012" w:hanging="213"/>
      </w:pPr>
      <w:rPr>
        <w:rFonts w:ascii="Times New Roman" w:eastAsia="Times New Roman" w:hAnsi="Times New Roman" w:cs="Times New Roman" w:hint="default"/>
        <w:b/>
        <w:bCs/>
        <w:i w:val="0"/>
        <w:iCs w:val="0"/>
        <w:spacing w:val="-1"/>
        <w:w w:val="98"/>
        <w:sz w:val="26"/>
        <w:szCs w:val="26"/>
        <w:lang w:val="en-US" w:eastAsia="en-US" w:bidi="ar-SA"/>
      </w:rPr>
    </w:lvl>
    <w:lvl w:ilvl="1">
      <w:numFmt w:val="bullet"/>
      <w:lvlText w:val="•"/>
      <w:lvlJc w:val="left"/>
      <w:pPr>
        <w:ind w:left="3008" w:hanging="213"/>
      </w:pPr>
      <w:rPr>
        <w:rFonts w:hint="default"/>
        <w:lang w:val="en-US" w:eastAsia="en-US" w:bidi="ar-SA"/>
      </w:rPr>
    </w:lvl>
    <w:lvl w:ilvl="2">
      <w:numFmt w:val="bullet"/>
      <w:lvlText w:val="•"/>
      <w:lvlJc w:val="left"/>
      <w:pPr>
        <w:ind w:left="3997" w:hanging="213"/>
      </w:pPr>
      <w:rPr>
        <w:rFonts w:hint="default"/>
        <w:lang w:val="en-US" w:eastAsia="en-US" w:bidi="ar-SA"/>
      </w:rPr>
    </w:lvl>
    <w:lvl w:ilvl="3">
      <w:numFmt w:val="bullet"/>
      <w:lvlText w:val="•"/>
      <w:lvlJc w:val="left"/>
      <w:pPr>
        <w:ind w:left="4985" w:hanging="213"/>
      </w:pPr>
      <w:rPr>
        <w:rFonts w:hint="default"/>
        <w:lang w:val="en-US" w:eastAsia="en-US" w:bidi="ar-SA"/>
      </w:rPr>
    </w:lvl>
    <w:lvl w:ilvl="4">
      <w:numFmt w:val="bullet"/>
      <w:lvlText w:val="•"/>
      <w:lvlJc w:val="left"/>
      <w:pPr>
        <w:ind w:left="5974" w:hanging="213"/>
      </w:pPr>
      <w:rPr>
        <w:rFonts w:hint="default"/>
        <w:lang w:val="en-US" w:eastAsia="en-US" w:bidi="ar-SA"/>
      </w:rPr>
    </w:lvl>
    <w:lvl w:ilvl="5">
      <w:numFmt w:val="bullet"/>
      <w:lvlText w:val="•"/>
      <w:lvlJc w:val="left"/>
      <w:pPr>
        <w:ind w:left="6963" w:hanging="213"/>
      </w:pPr>
      <w:rPr>
        <w:rFonts w:hint="default"/>
        <w:lang w:val="en-US" w:eastAsia="en-US" w:bidi="ar-SA"/>
      </w:rPr>
    </w:lvl>
    <w:lvl w:ilvl="6">
      <w:numFmt w:val="bullet"/>
      <w:lvlText w:val="•"/>
      <w:lvlJc w:val="left"/>
      <w:pPr>
        <w:ind w:left="7951" w:hanging="213"/>
      </w:pPr>
      <w:rPr>
        <w:rFonts w:hint="default"/>
        <w:lang w:val="en-US" w:eastAsia="en-US" w:bidi="ar-SA"/>
      </w:rPr>
    </w:lvl>
    <w:lvl w:ilvl="7">
      <w:numFmt w:val="bullet"/>
      <w:lvlText w:val="•"/>
      <w:lvlJc w:val="left"/>
      <w:pPr>
        <w:ind w:left="8940" w:hanging="213"/>
      </w:pPr>
      <w:rPr>
        <w:rFonts w:hint="default"/>
        <w:lang w:val="en-US" w:eastAsia="en-US" w:bidi="ar-SA"/>
      </w:rPr>
    </w:lvl>
    <w:lvl w:ilvl="8">
      <w:numFmt w:val="bullet"/>
      <w:lvlText w:val="•"/>
      <w:lvlJc w:val="left"/>
      <w:pPr>
        <w:ind w:left="9928" w:hanging="213"/>
      </w:pPr>
      <w:rPr>
        <w:rFonts w:hint="default"/>
        <w:lang w:val="en-US" w:eastAsia="en-US" w:bidi="ar-SA"/>
      </w:rPr>
    </w:lvl>
  </w:abstractNum>
  <w:abstractNum w:abstractNumId="4" w15:restartNumberingAfterBreak="0">
    <w:nsid w:val="0053208E"/>
    <w:multiLevelType w:val="multilevel"/>
    <w:tmpl w:val="0053208E"/>
    <w:lvl w:ilvl="0">
      <w:start w:val="1"/>
      <w:numFmt w:val="decimal"/>
      <w:lvlText w:val="%1."/>
      <w:lvlJc w:val="left"/>
      <w:pPr>
        <w:ind w:left="2119" w:hanging="320"/>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2280" w:hanging="480"/>
      </w:pPr>
      <w:rPr>
        <w:rFonts w:hint="default"/>
        <w:spacing w:val="-1"/>
        <w:w w:val="99"/>
        <w:lang w:val="en-US" w:eastAsia="en-US" w:bidi="ar-SA"/>
      </w:rPr>
    </w:lvl>
    <w:lvl w:ilvl="2">
      <w:numFmt w:val="bullet"/>
      <w:lvlText w:val="•"/>
      <w:lvlJc w:val="left"/>
      <w:pPr>
        <w:ind w:left="3349" w:hanging="480"/>
      </w:pPr>
      <w:rPr>
        <w:rFonts w:hint="default"/>
        <w:lang w:val="en-US" w:eastAsia="en-US" w:bidi="ar-SA"/>
      </w:rPr>
    </w:lvl>
    <w:lvl w:ilvl="3">
      <w:numFmt w:val="bullet"/>
      <w:lvlText w:val="•"/>
      <w:lvlJc w:val="left"/>
      <w:pPr>
        <w:ind w:left="4419" w:hanging="480"/>
      </w:pPr>
      <w:rPr>
        <w:rFonts w:hint="default"/>
        <w:lang w:val="en-US" w:eastAsia="en-US" w:bidi="ar-SA"/>
      </w:rPr>
    </w:lvl>
    <w:lvl w:ilvl="4">
      <w:numFmt w:val="bullet"/>
      <w:lvlText w:val="•"/>
      <w:lvlJc w:val="left"/>
      <w:pPr>
        <w:ind w:left="5488" w:hanging="480"/>
      </w:pPr>
      <w:rPr>
        <w:rFonts w:hint="default"/>
        <w:lang w:val="en-US" w:eastAsia="en-US" w:bidi="ar-SA"/>
      </w:rPr>
    </w:lvl>
    <w:lvl w:ilvl="5">
      <w:numFmt w:val="bullet"/>
      <w:lvlText w:val="•"/>
      <w:lvlJc w:val="left"/>
      <w:pPr>
        <w:ind w:left="6558" w:hanging="480"/>
      </w:pPr>
      <w:rPr>
        <w:rFonts w:hint="default"/>
        <w:lang w:val="en-US" w:eastAsia="en-US" w:bidi="ar-SA"/>
      </w:rPr>
    </w:lvl>
    <w:lvl w:ilvl="6">
      <w:numFmt w:val="bullet"/>
      <w:lvlText w:val="•"/>
      <w:lvlJc w:val="left"/>
      <w:pPr>
        <w:ind w:left="7627" w:hanging="480"/>
      </w:pPr>
      <w:rPr>
        <w:rFonts w:hint="default"/>
        <w:lang w:val="en-US" w:eastAsia="en-US" w:bidi="ar-SA"/>
      </w:rPr>
    </w:lvl>
    <w:lvl w:ilvl="7">
      <w:numFmt w:val="bullet"/>
      <w:lvlText w:val="•"/>
      <w:lvlJc w:val="left"/>
      <w:pPr>
        <w:ind w:left="8697" w:hanging="480"/>
      </w:pPr>
      <w:rPr>
        <w:rFonts w:hint="default"/>
        <w:lang w:val="en-US" w:eastAsia="en-US" w:bidi="ar-SA"/>
      </w:rPr>
    </w:lvl>
    <w:lvl w:ilvl="8">
      <w:numFmt w:val="bullet"/>
      <w:lvlText w:val="•"/>
      <w:lvlJc w:val="left"/>
      <w:pPr>
        <w:ind w:left="9766" w:hanging="480"/>
      </w:pPr>
      <w:rPr>
        <w:rFonts w:hint="default"/>
        <w:lang w:val="en-US" w:eastAsia="en-US" w:bidi="ar-SA"/>
      </w:rPr>
    </w:lvl>
  </w:abstractNum>
  <w:abstractNum w:abstractNumId="5" w15:restartNumberingAfterBreak="0">
    <w:nsid w:val="0248C179"/>
    <w:multiLevelType w:val="multilevel"/>
    <w:tmpl w:val="0248C179"/>
    <w:lvl w:ilvl="0">
      <w:start w:val="1"/>
      <w:numFmt w:val="decimal"/>
      <w:lvlText w:val="%1."/>
      <w:lvlJc w:val="left"/>
      <w:pPr>
        <w:ind w:left="107"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numFmt w:val="bullet"/>
      <w:lvlText w:val="•"/>
      <w:lvlJc w:val="left"/>
      <w:pPr>
        <w:ind w:left="233" w:hanging="180"/>
      </w:pPr>
      <w:rPr>
        <w:rFonts w:hint="default"/>
        <w:lang w:val="en-US" w:eastAsia="en-US" w:bidi="ar-SA"/>
      </w:rPr>
    </w:lvl>
    <w:lvl w:ilvl="2">
      <w:numFmt w:val="bullet"/>
      <w:lvlText w:val="•"/>
      <w:lvlJc w:val="left"/>
      <w:pPr>
        <w:ind w:left="367" w:hanging="180"/>
      </w:pPr>
      <w:rPr>
        <w:rFonts w:hint="default"/>
        <w:lang w:val="en-US" w:eastAsia="en-US" w:bidi="ar-SA"/>
      </w:rPr>
    </w:lvl>
    <w:lvl w:ilvl="3">
      <w:numFmt w:val="bullet"/>
      <w:lvlText w:val="•"/>
      <w:lvlJc w:val="left"/>
      <w:pPr>
        <w:ind w:left="501" w:hanging="180"/>
      </w:pPr>
      <w:rPr>
        <w:rFonts w:hint="default"/>
        <w:lang w:val="en-US" w:eastAsia="en-US" w:bidi="ar-SA"/>
      </w:rPr>
    </w:lvl>
    <w:lvl w:ilvl="4">
      <w:numFmt w:val="bullet"/>
      <w:lvlText w:val="•"/>
      <w:lvlJc w:val="left"/>
      <w:pPr>
        <w:ind w:left="635" w:hanging="180"/>
      </w:pPr>
      <w:rPr>
        <w:rFonts w:hint="default"/>
        <w:lang w:val="en-US" w:eastAsia="en-US" w:bidi="ar-SA"/>
      </w:rPr>
    </w:lvl>
    <w:lvl w:ilvl="5">
      <w:numFmt w:val="bullet"/>
      <w:lvlText w:val="•"/>
      <w:lvlJc w:val="left"/>
      <w:pPr>
        <w:ind w:left="769" w:hanging="180"/>
      </w:pPr>
      <w:rPr>
        <w:rFonts w:hint="default"/>
        <w:lang w:val="en-US" w:eastAsia="en-US" w:bidi="ar-SA"/>
      </w:rPr>
    </w:lvl>
    <w:lvl w:ilvl="6">
      <w:numFmt w:val="bullet"/>
      <w:lvlText w:val="•"/>
      <w:lvlJc w:val="left"/>
      <w:pPr>
        <w:ind w:left="902" w:hanging="180"/>
      </w:pPr>
      <w:rPr>
        <w:rFonts w:hint="default"/>
        <w:lang w:val="en-US" w:eastAsia="en-US" w:bidi="ar-SA"/>
      </w:rPr>
    </w:lvl>
    <w:lvl w:ilvl="7">
      <w:numFmt w:val="bullet"/>
      <w:lvlText w:val="•"/>
      <w:lvlJc w:val="left"/>
      <w:pPr>
        <w:ind w:left="1036" w:hanging="180"/>
      </w:pPr>
      <w:rPr>
        <w:rFonts w:hint="default"/>
        <w:lang w:val="en-US" w:eastAsia="en-US" w:bidi="ar-SA"/>
      </w:rPr>
    </w:lvl>
    <w:lvl w:ilvl="8">
      <w:numFmt w:val="bullet"/>
      <w:lvlText w:val="•"/>
      <w:lvlJc w:val="left"/>
      <w:pPr>
        <w:ind w:left="1170" w:hanging="180"/>
      </w:pPr>
      <w:rPr>
        <w:rFonts w:hint="default"/>
        <w:lang w:val="en-US" w:eastAsia="en-US" w:bidi="ar-SA"/>
      </w:rPr>
    </w:lvl>
  </w:abstractNum>
  <w:abstractNum w:abstractNumId="6" w15:restartNumberingAfterBreak="0">
    <w:nsid w:val="03D62ECE"/>
    <w:multiLevelType w:val="multilevel"/>
    <w:tmpl w:val="03D62ECE"/>
    <w:lvl w:ilvl="0">
      <w:start w:val="1"/>
      <w:numFmt w:val="decimal"/>
      <w:lvlText w:val="%1."/>
      <w:lvlJc w:val="left"/>
      <w:pPr>
        <w:ind w:left="531" w:hanging="425"/>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726" w:hanging="425"/>
      </w:pPr>
      <w:rPr>
        <w:rFonts w:hint="default"/>
        <w:lang w:val="en-US" w:eastAsia="en-US" w:bidi="ar-SA"/>
      </w:rPr>
    </w:lvl>
    <w:lvl w:ilvl="2">
      <w:numFmt w:val="bullet"/>
      <w:lvlText w:val="•"/>
      <w:lvlJc w:val="left"/>
      <w:pPr>
        <w:ind w:left="913" w:hanging="425"/>
      </w:pPr>
      <w:rPr>
        <w:rFonts w:hint="default"/>
        <w:lang w:val="en-US" w:eastAsia="en-US" w:bidi="ar-SA"/>
      </w:rPr>
    </w:lvl>
    <w:lvl w:ilvl="3">
      <w:numFmt w:val="bullet"/>
      <w:lvlText w:val="•"/>
      <w:lvlJc w:val="left"/>
      <w:pPr>
        <w:ind w:left="1100" w:hanging="425"/>
      </w:pPr>
      <w:rPr>
        <w:rFonts w:hint="default"/>
        <w:lang w:val="en-US" w:eastAsia="en-US" w:bidi="ar-SA"/>
      </w:rPr>
    </w:lvl>
    <w:lvl w:ilvl="4">
      <w:numFmt w:val="bullet"/>
      <w:lvlText w:val="•"/>
      <w:lvlJc w:val="left"/>
      <w:pPr>
        <w:ind w:left="1286" w:hanging="425"/>
      </w:pPr>
      <w:rPr>
        <w:rFonts w:hint="default"/>
        <w:lang w:val="en-US" w:eastAsia="en-US" w:bidi="ar-SA"/>
      </w:rPr>
    </w:lvl>
    <w:lvl w:ilvl="5">
      <w:numFmt w:val="bullet"/>
      <w:lvlText w:val="•"/>
      <w:lvlJc w:val="left"/>
      <w:pPr>
        <w:ind w:left="1473" w:hanging="425"/>
      </w:pPr>
      <w:rPr>
        <w:rFonts w:hint="default"/>
        <w:lang w:val="en-US" w:eastAsia="en-US" w:bidi="ar-SA"/>
      </w:rPr>
    </w:lvl>
    <w:lvl w:ilvl="6">
      <w:numFmt w:val="bullet"/>
      <w:lvlText w:val="•"/>
      <w:lvlJc w:val="left"/>
      <w:pPr>
        <w:ind w:left="1660" w:hanging="425"/>
      </w:pPr>
      <w:rPr>
        <w:rFonts w:hint="default"/>
        <w:lang w:val="en-US" w:eastAsia="en-US" w:bidi="ar-SA"/>
      </w:rPr>
    </w:lvl>
    <w:lvl w:ilvl="7">
      <w:numFmt w:val="bullet"/>
      <w:lvlText w:val="•"/>
      <w:lvlJc w:val="left"/>
      <w:pPr>
        <w:ind w:left="1846" w:hanging="425"/>
      </w:pPr>
      <w:rPr>
        <w:rFonts w:hint="default"/>
        <w:lang w:val="en-US" w:eastAsia="en-US" w:bidi="ar-SA"/>
      </w:rPr>
    </w:lvl>
    <w:lvl w:ilvl="8">
      <w:numFmt w:val="bullet"/>
      <w:lvlText w:val="•"/>
      <w:lvlJc w:val="left"/>
      <w:pPr>
        <w:ind w:left="2033" w:hanging="425"/>
      </w:pPr>
      <w:rPr>
        <w:rFonts w:hint="default"/>
        <w:lang w:val="en-US" w:eastAsia="en-US" w:bidi="ar-SA"/>
      </w:rPr>
    </w:lvl>
  </w:abstractNum>
  <w:abstractNum w:abstractNumId="7" w15:restartNumberingAfterBreak="0">
    <w:nsid w:val="093D0E79"/>
    <w:multiLevelType w:val="hybridMultilevel"/>
    <w:tmpl w:val="F16EC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A602A"/>
    <w:multiLevelType w:val="hybridMultilevel"/>
    <w:tmpl w:val="567C3F7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6D10709"/>
    <w:multiLevelType w:val="hybridMultilevel"/>
    <w:tmpl w:val="2C761A18"/>
    <w:lvl w:ilvl="0" w:tplc="DB609706">
      <w:start w:val="1"/>
      <w:numFmt w:val="decimal"/>
      <w:lvlText w:val="%1."/>
      <w:lvlJc w:val="left"/>
      <w:pPr>
        <w:ind w:left="2160" w:hanging="360"/>
      </w:pPr>
      <w:rPr>
        <w:rFonts w:hint="default"/>
      </w:r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10" w15:restartNumberingAfterBreak="0">
    <w:nsid w:val="228F7C12"/>
    <w:multiLevelType w:val="hybridMultilevel"/>
    <w:tmpl w:val="F630250E"/>
    <w:lvl w:ilvl="0" w:tplc="A99069D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25B654F3"/>
    <w:multiLevelType w:val="multilevel"/>
    <w:tmpl w:val="25B654F3"/>
    <w:lvl w:ilvl="0">
      <w:start w:val="1"/>
      <w:numFmt w:val="decimal"/>
      <w:lvlText w:val="%1."/>
      <w:lvlJc w:val="left"/>
      <w:pPr>
        <w:ind w:left="2080" w:hanging="281"/>
      </w:pPr>
      <w:rPr>
        <w:rFonts w:ascii="Times New Roman" w:eastAsia="Times New Roman" w:hAnsi="Times New Roman" w:cs="Times New Roman" w:hint="default"/>
        <w:b/>
        <w:bCs/>
        <w:i w:val="0"/>
        <w:iCs w:val="0"/>
        <w:spacing w:val="0"/>
        <w:w w:val="90"/>
        <w:sz w:val="28"/>
        <w:szCs w:val="28"/>
        <w:lang w:val="en-US" w:eastAsia="en-US" w:bidi="ar-SA"/>
      </w:rPr>
    </w:lvl>
    <w:lvl w:ilvl="1">
      <w:numFmt w:val="bullet"/>
      <w:lvlText w:val="•"/>
      <w:lvlJc w:val="left"/>
      <w:pPr>
        <w:ind w:left="3062" w:hanging="281"/>
      </w:pPr>
      <w:rPr>
        <w:rFonts w:hint="default"/>
        <w:lang w:val="en-US" w:eastAsia="en-US" w:bidi="ar-SA"/>
      </w:rPr>
    </w:lvl>
    <w:lvl w:ilvl="2">
      <w:numFmt w:val="bullet"/>
      <w:lvlText w:val="•"/>
      <w:lvlJc w:val="left"/>
      <w:pPr>
        <w:ind w:left="4045" w:hanging="281"/>
      </w:pPr>
      <w:rPr>
        <w:rFonts w:hint="default"/>
        <w:lang w:val="en-US" w:eastAsia="en-US" w:bidi="ar-SA"/>
      </w:rPr>
    </w:lvl>
    <w:lvl w:ilvl="3">
      <w:numFmt w:val="bullet"/>
      <w:lvlText w:val="•"/>
      <w:lvlJc w:val="left"/>
      <w:pPr>
        <w:ind w:left="5027" w:hanging="281"/>
      </w:pPr>
      <w:rPr>
        <w:rFonts w:hint="default"/>
        <w:lang w:val="en-US" w:eastAsia="en-US" w:bidi="ar-SA"/>
      </w:rPr>
    </w:lvl>
    <w:lvl w:ilvl="4">
      <w:numFmt w:val="bullet"/>
      <w:lvlText w:val="•"/>
      <w:lvlJc w:val="left"/>
      <w:pPr>
        <w:ind w:left="6010" w:hanging="281"/>
      </w:pPr>
      <w:rPr>
        <w:rFonts w:hint="default"/>
        <w:lang w:val="en-US" w:eastAsia="en-US" w:bidi="ar-SA"/>
      </w:rPr>
    </w:lvl>
    <w:lvl w:ilvl="5">
      <w:numFmt w:val="bullet"/>
      <w:lvlText w:val="•"/>
      <w:lvlJc w:val="left"/>
      <w:pPr>
        <w:ind w:left="6993" w:hanging="281"/>
      </w:pPr>
      <w:rPr>
        <w:rFonts w:hint="default"/>
        <w:lang w:val="en-US" w:eastAsia="en-US" w:bidi="ar-SA"/>
      </w:rPr>
    </w:lvl>
    <w:lvl w:ilvl="6">
      <w:numFmt w:val="bullet"/>
      <w:lvlText w:val="•"/>
      <w:lvlJc w:val="left"/>
      <w:pPr>
        <w:ind w:left="7975" w:hanging="281"/>
      </w:pPr>
      <w:rPr>
        <w:rFonts w:hint="default"/>
        <w:lang w:val="en-US" w:eastAsia="en-US" w:bidi="ar-SA"/>
      </w:rPr>
    </w:lvl>
    <w:lvl w:ilvl="7">
      <w:numFmt w:val="bullet"/>
      <w:lvlText w:val="•"/>
      <w:lvlJc w:val="left"/>
      <w:pPr>
        <w:ind w:left="8958" w:hanging="281"/>
      </w:pPr>
      <w:rPr>
        <w:rFonts w:hint="default"/>
        <w:lang w:val="en-US" w:eastAsia="en-US" w:bidi="ar-SA"/>
      </w:rPr>
    </w:lvl>
    <w:lvl w:ilvl="8">
      <w:numFmt w:val="bullet"/>
      <w:lvlText w:val="•"/>
      <w:lvlJc w:val="left"/>
      <w:pPr>
        <w:ind w:left="9940" w:hanging="281"/>
      </w:pPr>
      <w:rPr>
        <w:rFonts w:hint="default"/>
        <w:lang w:val="en-US" w:eastAsia="en-US" w:bidi="ar-SA"/>
      </w:rPr>
    </w:lvl>
  </w:abstractNum>
  <w:abstractNum w:abstractNumId="12" w15:restartNumberingAfterBreak="0">
    <w:nsid w:val="298DDA58"/>
    <w:multiLevelType w:val="hybridMultilevel"/>
    <w:tmpl w:val="8458A7E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2DE31D4"/>
    <w:multiLevelType w:val="multilevel"/>
    <w:tmpl w:val="B11CEF4A"/>
    <w:lvl w:ilvl="0">
      <w:start w:val="4"/>
      <w:numFmt w:val="decimal"/>
      <w:lvlText w:val="%1"/>
      <w:lvlJc w:val="left"/>
      <w:pPr>
        <w:ind w:left="420" w:hanging="420"/>
      </w:pPr>
      <w:rPr>
        <w:rFonts w:hint="default"/>
      </w:rPr>
    </w:lvl>
    <w:lvl w:ilvl="1">
      <w:start w:val="1"/>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3024" w:hanging="144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932" w:hanging="2160"/>
      </w:pPr>
      <w:rPr>
        <w:rFonts w:hint="default"/>
      </w:rPr>
    </w:lvl>
    <w:lvl w:ilvl="8">
      <w:start w:val="1"/>
      <w:numFmt w:val="decimal"/>
      <w:lvlText w:val="%1.%2.%3.%4.%5.%6.%7.%8.%9"/>
      <w:lvlJc w:val="left"/>
      <w:pPr>
        <w:ind w:left="5328" w:hanging="2160"/>
      </w:pPr>
      <w:rPr>
        <w:rFonts w:hint="default"/>
      </w:rPr>
    </w:lvl>
  </w:abstractNum>
  <w:abstractNum w:abstractNumId="14" w15:restartNumberingAfterBreak="0">
    <w:nsid w:val="37144B7D"/>
    <w:multiLevelType w:val="multilevel"/>
    <w:tmpl w:val="A64C6204"/>
    <w:lvl w:ilvl="0">
      <w:start w:val="1"/>
      <w:numFmt w:val="decimal"/>
      <w:lvlText w:val="%1."/>
      <w:lvlJc w:val="left"/>
      <w:pPr>
        <w:ind w:left="2160" w:hanging="360"/>
      </w:pPr>
      <w:rPr>
        <w:rFonts w:hint="default"/>
      </w:rPr>
    </w:lvl>
    <w:lvl w:ilvl="1">
      <w:start w:val="4"/>
      <w:numFmt w:val="decimal"/>
      <w:isLgl/>
      <w:lvlText w:val="%1.%2"/>
      <w:lvlJc w:val="left"/>
      <w:pPr>
        <w:ind w:left="2751" w:hanging="792"/>
      </w:pPr>
      <w:rPr>
        <w:rFonts w:hint="default"/>
      </w:rPr>
    </w:lvl>
    <w:lvl w:ilvl="2">
      <w:start w:val="2"/>
      <w:numFmt w:val="decimal"/>
      <w:isLgl/>
      <w:lvlText w:val="%1.%2.%3"/>
      <w:lvlJc w:val="left"/>
      <w:pPr>
        <w:ind w:left="2910" w:hanging="792"/>
      </w:pPr>
      <w:rPr>
        <w:rFonts w:hint="default"/>
      </w:rPr>
    </w:lvl>
    <w:lvl w:ilvl="3">
      <w:start w:val="1"/>
      <w:numFmt w:val="decimal"/>
      <w:isLgl/>
      <w:lvlText w:val="%1.%2.%3.%4"/>
      <w:lvlJc w:val="left"/>
      <w:pPr>
        <w:ind w:left="3357" w:hanging="1080"/>
      </w:pPr>
      <w:rPr>
        <w:rFonts w:hint="default"/>
      </w:rPr>
    </w:lvl>
    <w:lvl w:ilvl="4">
      <w:start w:val="1"/>
      <w:numFmt w:val="decimal"/>
      <w:isLgl/>
      <w:lvlText w:val="%1.%2.%3.%4.%5"/>
      <w:lvlJc w:val="left"/>
      <w:pPr>
        <w:ind w:left="3516" w:hanging="1080"/>
      </w:pPr>
      <w:rPr>
        <w:rFonts w:hint="default"/>
      </w:rPr>
    </w:lvl>
    <w:lvl w:ilvl="5">
      <w:start w:val="1"/>
      <w:numFmt w:val="decimal"/>
      <w:isLgl/>
      <w:lvlText w:val="%1.%2.%3.%4.%5.%6"/>
      <w:lvlJc w:val="left"/>
      <w:pPr>
        <w:ind w:left="4035" w:hanging="1440"/>
      </w:pPr>
      <w:rPr>
        <w:rFonts w:hint="default"/>
      </w:rPr>
    </w:lvl>
    <w:lvl w:ilvl="6">
      <w:start w:val="1"/>
      <w:numFmt w:val="decimal"/>
      <w:isLgl/>
      <w:lvlText w:val="%1.%2.%3.%4.%5.%6.%7"/>
      <w:lvlJc w:val="left"/>
      <w:pPr>
        <w:ind w:left="4194" w:hanging="1440"/>
      </w:pPr>
      <w:rPr>
        <w:rFonts w:hint="default"/>
      </w:rPr>
    </w:lvl>
    <w:lvl w:ilvl="7">
      <w:start w:val="1"/>
      <w:numFmt w:val="decimal"/>
      <w:isLgl/>
      <w:lvlText w:val="%1.%2.%3.%4.%5.%6.%7.%8"/>
      <w:lvlJc w:val="left"/>
      <w:pPr>
        <w:ind w:left="4713" w:hanging="1800"/>
      </w:pPr>
      <w:rPr>
        <w:rFonts w:hint="default"/>
      </w:rPr>
    </w:lvl>
    <w:lvl w:ilvl="8">
      <w:start w:val="1"/>
      <w:numFmt w:val="decimal"/>
      <w:isLgl/>
      <w:lvlText w:val="%1.%2.%3.%4.%5.%6.%7.%8.%9"/>
      <w:lvlJc w:val="left"/>
      <w:pPr>
        <w:ind w:left="5232" w:hanging="2160"/>
      </w:pPr>
      <w:rPr>
        <w:rFonts w:hint="default"/>
      </w:rPr>
    </w:lvl>
  </w:abstractNum>
  <w:abstractNum w:abstractNumId="15" w15:restartNumberingAfterBreak="0">
    <w:nsid w:val="3D9672EF"/>
    <w:multiLevelType w:val="multilevel"/>
    <w:tmpl w:val="35623764"/>
    <w:lvl w:ilvl="0">
      <w:start w:val="3"/>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FA606EC"/>
    <w:multiLevelType w:val="multilevel"/>
    <w:tmpl w:val="7A58FCAA"/>
    <w:lvl w:ilvl="0">
      <w:start w:val="1"/>
      <w:numFmt w:val="decimal"/>
      <w:lvlText w:val="%1"/>
      <w:lvlJc w:val="left"/>
      <w:pPr>
        <w:ind w:left="576" w:hanging="576"/>
      </w:pPr>
      <w:rPr>
        <w:rFonts w:hint="default"/>
      </w:rPr>
    </w:lvl>
    <w:lvl w:ilvl="1">
      <w:start w:val="4"/>
      <w:numFmt w:val="decimal"/>
      <w:lvlText w:val="%1.%2"/>
      <w:lvlJc w:val="left"/>
      <w:pPr>
        <w:ind w:left="1475" w:hanging="576"/>
      </w:pPr>
      <w:rPr>
        <w:rFonts w:hint="default"/>
      </w:rPr>
    </w:lvl>
    <w:lvl w:ilvl="2">
      <w:start w:val="2"/>
      <w:numFmt w:val="decimal"/>
      <w:lvlText w:val="%1.%2.%3"/>
      <w:lvlJc w:val="left"/>
      <w:pPr>
        <w:ind w:left="2518" w:hanging="720"/>
      </w:pPr>
      <w:rPr>
        <w:rFonts w:hint="default"/>
      </w:rPr>
    </w:lvl>
    <w:lvl w:ilvl="3">
      <w:start w:val="1"/>
      <w:numFmt w:val="decimal"/>
      <w:lvlText w:val="%1.%2.%3.%4"/>
      <w:lvlJc w:val="left"/>
      <w:pPr>
        <w:ind w:left="3777" w:hanging="1080"/>
      </w:pPr>
      <w:rPr>
        <w:rFonts w:hint="default"/>
      </w:rPr>
    </w:lvl>
    <w:lvl w:ilvl="4">
      <w:start w:val="1"/>
      <w:numFmt w:val="decimal"/>
      <w:lvlText w:val="%1.%2.%3.%4.%5"/>
      <w:lvlJc w:val="left"/>
      <w:pPr>
        <w:ind w:left="4676" w:hanging="1080"/>
      </w:pPr>
      <w:rPr>
        <w:rFonts w:hint="default"/>
      </w:rPr>
    </w:lvl>
    <w:lvl w:ilvl="5">
      <w:start w:val="1"/>
      <w:numFmt w:val="decimal"/>
      <w:lvlText w:val="%1.%2.%3.%4.%5.%6"/>
      <w:lvlJc w:val="left"/>
      <w:pPr>
        <w:ind w:left="5935" w:hanging="1440"/>
      </w:pPr>
      <w:rPr>
        <w:rFonts w:hint="default"/>
      </w:rPr>
    </w:lvl>
    <w:lvl w:ilvl="6">
      <w:start w:val="1"/>
      <w:numFmt w:val="decimal"/>
      <w:lvlText w:val="%1.%2.%3.%4.%5.%6.%7"/>
      <w:lvlJc w:val="left"/>
      <w:pPr>
        <w:ind w:left="6834" w:hanging="1440"/>
      </w:pPr>
      <w:rPr>
        <w:rFonts w:hint="default"/>
      </w:rPr>
    </w:lvl>
    <w:lvl w:ilvl="7">
      <w:start w:val="1"/>
      <w:numFmt w:val="decimal"/>
      <w:lvlText w:val="%1.%2.%3.%4.%5.%6.%7.%8"/>
      <w:lvlJc w:val="left"/>
      <w:pPr>
        <w:ind w:left="8093" w:hanging="1800"/>
      </w:pPr>
      <w:rPr>
        <w:rFonts w:hint="default"/>
      </w:rPr>
    </w:lvl>
    <w:lvl w:ilvl="8">
      <w:start w:val="1"/>
      <w:numFmt w:val="decimal"/>
      <w:lvlText w:val="%1.%2.%3.%4.%5.%6.%7.%8.%9"/>
      <w:lvlJc w:val="left"/>
      <w:pPr>
        <w:ind w:left="9352" w:hanging="2160"/>
      </w:pPr>
      <w:rPr>
        <w:rFonts w:hint="default"/>
      </w:rPr>
    </w:lvl>
  </w:abstractNum>
  <w:abstractNum w:abstractNumId="17" w15:restartNumberingAfterBreak="0">
    <w:nsid w:val="4BF3FB4F"/>
    <w:multiLevelType w:val="hybridMultilevel"/>
    <w:tmpl w:val="7E18BEE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4D196E05"/>
    <w:multiLevelType w:val="multilevel"/>
    <w:tmpl w:val="1C843966"/>
    <w:lvl w:ilvl="0">
      <w:start w:val="3"/>
      <w:numFmt w:val="decimal"/>
      <w:lvlText w:val="%1"/>
      <w:lvlJc w:val="left"/>
      <w:pPr>
        <w:ind w:left="588" w:hanging="588"/>
      </w:pPr>
      <w:rPr>
        <w:rFonts w:asciiTheme="majorHAnsi" w:eastAsiaTheme="majorEastAsia" w:hAnsiTheme="majorHAnsi" w:cstheme="majorBidi" w:hint="default"/>
      </w:rPr>
    </w:lvl>
    <w:lvl w:ilvl="1">
      <w:start w:val="1"/>
      <w:numFmt w:val="decimal"/>
      <w:lvlText w:val="%1.%2"/>
      <w:lvlJc w:val="left"/>
      <w:pPr>
        <w:ind w:left="1758" w:hanging="588"/>
      </w:pPr>
      <w:rPr>
        <w:rFonts w:asciiTheme="majorHAnsi" w:eastAsiaTheme="majorEastAsia" w:hAnsiTheme="majorHAnsi" w:cstheme="majorBidi" w:hint="default"/>
      </w:rPr>
    </w:lvl>
    <w:lvl w:ilvl="2">
      <w:start w:val="2"/>
      <w:numFmt w:val="decimal"/>
      <w:lvlText w:val="%1.%2.%3"/>
      <w:lvlJc w:val="left"/>
      <w:pPr>
        <w:ind w:left="3060" w:hanging="720"/>
      </w:pPr>
      <w:rPr>
        <w:rFonts w:asciiTheme="majorHAnsi" w:eastAsiaTheme="majorEastAsia" w:hAnsiTheme="majorHAnsi" w:cstheme="majorBidi" w:hint="default"/>
      </w:rPr>
    </w:lvl>
    <w:lvl w:ilvl="3">
      <w:start w:val="1"/>
      <w:numFmt w:val="decimal"/>
      <w:lvlText w:val="%1.%2.%3.%4"/>
      <w:lvlJc w:val="left"/>
      <w:pPr>
        <w:ind w:left="4590" w:hanging="1080"/>
      </w:pPr>
      <w:rPr>
        <w:rFonts w:asciiTheme="majorHAnsi" w:eastAsiaTheme="majorEastAsia" w:hAnsiTheme="majorHAnsi" w:cstheme="majorBidi" w:hint="default"/>
      </w:rPr>
    </w:lvl>
    <w:lvl w:ilvl="4">
      <w:start w:val="1"/>
      <w:numFmt w:val="decimal"/>
      <w:lvlText w:val="%1.%2.%3.%4.%5"/>
      <w:lvlJc w:val="left"/>
      <w:pPr>
        <w:ind w:left="5760" w:hanging="1080"/>
      </w:pPr>
      <w:rPr>
        <w:rFonts w:asciiTheme="majorHAnsi" w:eastAsiaTheme="majorEastAsia" w:hAnsiTheme="majorHAnsi" w:cstheme="majorBidi" w:hint="default"/>
      </w:rPr>
    </w:lvl>
    <w:lvl w:ilvl="5">
      <w:start w:val="1"/>
      <w:numFmt w:val="decimal"/>
      <w:lvlText w:val="%1.%2.%3.%4.%5.%6"/>
      <w:lvlJc w:val="left"/>
      <w:pPr>
        <w:ind w:left="7290" w:hanging="1440"/>
      </w:pPr>
      <w:rPr>
        <w:rFonts w:asciiTheme="majorHAnsi" w:eastAsiaTheme="majorEastAsia" w:hAnsiTheme="majorHAnsi" w:cstheme="majorBidi" w:hint="default"/>
      </w:rPr>
    </w:lvl>
    <w:lvl w:ilvl="6">
      <w:start w:val="1"/>
      <w:numFmt w:val="decimal"/>
      <w:lvlText w:val="%1.%2.%3.%4.%5.%6.%7"/>
      <w:lvlJc w:val="left"/>
      <w:pPr>
        <w:ind w:left="8460" w:hanging="1440"/>
      </w:pPr>
      <w:rPr>
        <w:rFonts w:asciiTheme="majorHAnsi" w:eastAsiaTheme="majorEastAsia" w:hAnsiTheme="majorHAnsi" w:cstheme="majorBidi" w:hint="default"/>
      </w:rPr>
    </w:lvl>
    <w:lvl w:ilvl="7">
      <w:start w:val="1"/>
      <w:numFmt w:val="decimal"/>
      <w:lvlText w:val="%1.%2.%3.%4.%5.%6.%7.%8"/>
      <w:lvlJc w:val="left"/>
      <w:pPr>
        <w:ind w:left="9990" w:hanging="1800"/>
      </w:pPr>
      <w:rPr>
        <w:rFonts w:asciiTheme="majorHAnsi" w:eastAsiaTheme="majorEastAsia" w:hAnsiTheme="majorHAnsi" w:cstheme="majorBidi" w:hint="default"/>
      </w:rPr>
    </w:lvl>
    <w:lvl w:ilvl="8">
      <w:start w:val="1"/>
      <w:numFmt w:val="decimal"/>
      <w:lvlText w:val="%1.%2.%3.%4.%5.%6.%7.%8.%9"/>
      <w:lvlJc w:val="left"/>
      <w:pPr>
        <w:ind w:left="11520" w:hanging="2160"/>
      </w:pPr>
      <w:rPr>
        <w:rFonts w:asciiTheme="majorHAnsi" w:eastAsiaTheme="majorEastAsia" w:hAnsiTheme="majorHAnsi" w:cstheme="majorBidi" w:hint="default"/>
      </w:rPr>
    </w:lvl>
  </w:abstractNum>
  <w:abstractNum w:abstractNumId="19" w15:restartNumberingAfterBreak="0">
    <w:nsid w:val="4D311053"/>
    <w:multiLevelType w:val="multilevel"/>
    <w:tmpl w:val="FAA068A2"/>
    <w:lvl w:ilvl="0">
      <w:start w:val="4"/>
      <w:numFmt w:val="decimal"/>
      <w:lvlText w:val="%1"/>
      <w:lvlJc w:val="left"/>
      <w:pPr>
        <w:ind w:left="420" w:hanging="420"/>
      </w:pPr>
      <w:rPr>
        <w:rFonts w:hint="default"/>
      </w:rPr>
    </w:lvl>
    <w:lvl w:ilvl="1">
      <w:start w:val="1"/>
      <w:numFmt w:val="decimal"/>
      <w:lvlText w:val="%1.%2"/>
      <w:lvlJc w:val="left"/>
      <w:pPr>
        <w:ind w:left="1524" w:hanging="720"/>
      </w:pPr>
      <w:rPr>
        <w:rFonts w:hint="default"/>
      </w:rPr>
    </w:lvl>
    <w:lvl w:ilvl="2">
      <w:start w:val="1"/>
      <w:numFmt w:val="decimal"/>
      <w:lvlText w:val="%1.%2.%3"/>
      <w:lvlJc w:val="left"/>
      <w:pPr>
        <w:ind w:left="2328" w:hanging="720"/>
      </w:pPr>
      <w:rPr>
        <w:rFonts w:hint="default"/>
      </w:rPr>
    </w:lvl>
    <w:lvl w:ilvl="3">
      <w:start w:val="1"/>
      <w:numFmt w:val="decimal"/>
      <w:lvlText w:val="%1.%2.%3.%4"/>
      <w:lvlJc w:val="left"/>
      <w:pPr>
        <w:ind w:left="3492" w:hanging="1080"/>
      </w:pPr>
      <w:rPr>
        <w:rFonts w:hint="default"/>
      </w:rPr>
    </w:lvl>
    <w:lvl w:ilvl="4">
      <w:start w:val="1"/>
      <w:numFmt w:val="decimal"/>
      <w:lvlText w:val="%1.%2.%3.%4.%5"/>
      <w:lvlJc w:val="left"/>
      <w:pPr>
        <w:ind w:left="4656" w:hanging="1440"/>
      </w:pPr>
      <w:rPr>
        <w:rFonts w:hint="default"/>
      </w:rPr>
    </w:lvl>
    <w:lvl w:ilvl="5">
      <w:start w:val="1"/>
      <w:numFmt w:val="decimal"/>
      <w:lvlText w:val="%1.%2.%3.%4.%5.%6"/>
      <w:lvlJc w:val="left"/>
      <w:pPr>
        <w:ind w:left="5460" w:hanging="1440"/>
      </w:pPr>
      <w:rPr>
        <w:rFonts w:hint="default"/>
      </w:rPr>
    </w:lvl>
    <w:lvl w:ilvl="6">
      <w:start w:val="1"/>
      <w:numFmt w:val="decimal"/>
      <w:lvlText w:val="%1.%2.%3.%4.%5.%6.%7"/>
      <w:lvlJc w:val="left"/>
      <w:pPr>
        <w:ind w:left="6624" w:hanging="1800"/>
      </w:pPr>
      <w:rPr>
        <w:rFonts w:hint="default"/>
      </w:rPr>
    </w:lvl>
    <w:lvl w:ilvl="7">
      <w:start w:val="1"/>
      <w:numFmt w:val="decimal"/>
      <w:lvlText w:val="%1.%2.%3.%4.%5.%6.%7.%8"/>
      <w:lvlJc w:val="left"/>
      <w:pPr>
        <w:ind w:left="7788" w:hanging="2160"/>
      </w:pPr>
      <w:rPr>
        <w:rFonts w:hint="default"/>
      </w:rPr>
    </w:lvl>
    <w:lvl w:ilvl="8">
      <w:start w:val="1"/>
      <w:numFmt w:val="decimal"/>
      <w:lvlText w:val="%1.%2.%3.%4.%5.%6.%7.%8.%9"/>
      <w:lvlJc w:val="left"/>
      <w:pPr>
        <w:ind w:left="8592" w:hanging="2160"/>
      </w:pPr>
      <w:rPr>
        <w:rFonts w:hint="default"/>
      </w:rPr>
    </w:lvl>
  </w:abstractNum>
  <w:abstractNum w:abstractNumId="20" w15:restartNumberingAfterBreak="0">
    <w:nsid w:val="59ADCABA"/>
    <w:multiLevelType w:val="multilevel"/>
    <w:tmpl w:val="59ADCABA"/>
    <w:lvl w:ilvl="0">
      <w:start w:val="1"/>
      <w:numFmt w:val="decimal"/>
      <w:lvlText w:val="%1."/>
      <w:lvlJc w:val="left"/>
      <w:pPr>
        <w:ind w:left="531" w:hanging="425"/>
      </w:pPr>
      <w:rPr>
        <w:rFonts w:hint="default"/>
        <w:spacing w:val="0"/>
        <w:w w:val="99"/>
        <w:lang w:val="en-US" w:eastAsia="en-US" w:bidi="ar-SA"/>
      </w:rPr>
    </w:lvl>
    <w:lvl w:ilvl="1">
      <w:numFmt w:val="bullet"/>
      <w:lvlText w:val="•"/>
      <w:lvlJc w:val="left"/>
      <w:pPr>
        <w:ind w:left="726" w:hanging="425"/>
      </w:pPr>
      <w:rPr>
        <w:rFonts w:hint="default"/>
        <w:lang w:val="en-US" w:eastAsia="en-US" w:bidi="ar-SA"/>
      </w:rPr>
    </w:lvl>
    <w:lvl w:ilvl="2">
      <w:numFmt w:val="bullet"/>
      <w:lvlText w:val="•"/>
      <w:lvlJc w:val="left"/>
      <w:pPr>
        <w:ind w:left="913" w:hanging="425"/>
      </w:pPr>
      <w:rPr>
        <w:rFonts w:hint="default"/>
        <w:lang w:val="en-US" w:eastAsia="en-US" w:bidi="ar-SA"/>
      </w:rPr>
    </w:lvl>
    <w:lvl w:ilvl="3">
      <w:numFmt w:val="bullet"/>
      <w:lvlText w:val="•"/>
      <w:lvlJc w:val="left"/>
      <w:pPr>
        <w:ind w:left="1100" w:hanging="425"/>
      </w:pPr>
      <w:rPr>
        <w:rFonts w:hint="default"/>
        <w:lang w:val="en-US" w:eastAsia="en-US" w:bidi="ar-SA"/>
      </w:rPr>
    </w:lvl>
    <w:lvl w:ilvl="4">
      <w:numFmt w:val="bullet"/>
      <w:lvlText w:val="•"/>
      <w:lvlJc w:val="left"/>
      <w:pPr>
        <w:ind w:left="1286" w:hanging="425"/>
      </w:pPr>
      <w:rPr>
        <w:rFonts w:hint="default"/>
        <w:lang w:val="en-US" w:eastAsia="en-US" w:bidi="ar-SA"/>
      </w:rPr>
    </w:lvl>
    <w:lvl w:ilvl="5">
      <w:numFmt w:val="bullet"/>
      <w:lvlText w:val="•"/>
      <w:lvlJc w:val="left"/>
      <w:pPr>
        <w:ind w:left="1473" w:hanging="425"/>
      </w:pPr>
      <w:rPr>
        <w:rFonts w:hint="default"/>
        <w:lang w:val="en-US" w:eastAsia="en-US" w:bidi="ar-SA"/>
      </w:rPr>
    </w:lvl>
    <w:lvl w:ilvl="6">
      <w:numFmt w:val="bullet"/>
      <w:lvlText w:val="•"/>
      <w:lvlJc w:val="left"/>
      <w:pPr>
        <w:ind w:left="1660" w:hanging="425"/>
      </w:pPr>
      <w:rPr>
        <w:rFonts w:hint="default"/>
        <w:lang w:val="en-US" w:eastAsia="en-US" w:bidi="ar-SA"/>
      </w:rPr>
    </w:lvl>
    <w:lvl w:ilvl="7">
      <w:numFmt w:val="bullet"/>
      <w:lvlText w:val="•"/>
      <w:lvlJc w:val="left"/>
      <w:pPr>
        <w:ind w:left="1846" w:hanging="425"/>
      </w:pPr>
      <w:rPr>
        <w:rFonts w:hint="default"/>
        <w:lang w:val="en-US" w:eastAsia="en-US" w:bidi="ar-SA"/>
      </w:rPr>
    </w:lvl>
    <w:lvl w:ilvl="8">
      <w:numFmt w:val="bullet"/>
      <w:lvlText w:val="•"/>
      <w:lvlJc w:val="left"/>
      <w:pPr>
        <w:ind w:left="2033" w:hanging="425"/>
      </w:pPr>
      <w:rPr>
        <w:rFonts w:hint="default"/>
        <w:lang w:val="en-US" w:eastAsia="en-US" w:bidi="ar-SA"/>
      </w:rPr>
    </w:lvl>
  </w:abstractNum>
  <w:abstractNum w:abstractNumId="21" w15:restartNumberingAfterBreak="0">
    <w:nsid w:val="65F54565"/>
    <w:multiLevelType w:val="multilevel"/>
    <w:tmpl w:val="F05CAFA2"/>
    <w:lvl w:ilvl="0">
      <w:start w:val="4"/>
      <w:numFmt w:val="decimal"/>
      <w:lvlText w:val="%1"/>
      <w:lvlJc w:val="left"/>
      <w:pPr>
        <w:ind w:left="420" w:hanging="420"/>
      </w:pPr>
      <w:rPr>
        <w:rFonts w:hint="default"/>
      </w:rPr>
    </w:lvl>
    <w:lvl w:ilvl="1">
      <w:start w:val="1"/>
      <w:numFmt w:val="decimal"/>
      <w:lvlText w:val="%1.%2"/>
      <w:lvlJc w:val="left"/>
      <w:pPr>
        <w:ind w:left="804" w:hanging="720"/>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1332" w:hanging="1080"/>
      </w:pPr>
      <w:rPr>
        <w:rFonts w:hint="default"/>
      </w:rPr>
    </w:lvl>
    <w:lvl w:ilvl="4">
      <w:start w:val="1"/>
      <w:numFmt w:val="decimal"/>
      <w:lvlText w:val="%1.%2.%3.%4.%5"/>
      <w:lvlJc w:val="left"/>
      <w:pPr>
        <w:ind w:left="1776" w:hanging="144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748" w:hanging="2160"/>
      </w:pPr>
      <w:rPr>
        <w:rFonts w:hint="default"/>
      </w:rPr>
    </w:lvl>
    <w:lvl w:ilvl="8">
      <w:start w:val="1"/>
      <w:numFmt w:val="decimal"/>
      <w:lvlText w:val="%1.%2.%3.%4.%5.%6.%7.%8.%9"/>
      <w:lvlJc w:val="left"/>
      <w:pPr>
        <w:ind w:left="2832" w:hanging="2160"/>
      </w:pPr>
      <w:rPr>
        <w:rFonts w:hint="default"/>
      </w:rPr>
    </w:lvl>
  </w:abstractNum>
  <w:abstractNum w:abstractNumId="22" w15:restartNumberingAfterBreak="0">
    <w:nsid w:val="6D9988F3"/>
    <w:multiLevelType w:val="hybridMultilevel"/>
    <w:tmpl w:val="7D747300"/>
    <w:lvl w:ilvl="0" w:tplc="FFFFFFFF">
      <w:start w:val="1"/>
      <w:numFmt w:val="bullet"/>
      <w:lvlText w:val=""/>
      <w:lvlJc w:val="left"/>
      <w:pPr>
        <w:ind w:left="1512" w:hanging="360"/>
      </w:pPr>
      <w:rPr>
        <w:rFonts w:ascii="Symbol" w:hAnsi="Symbol" w:hint="default"/>
      </w:rPr>
    </w:lvl>
    <w:lvl w:ilvl="1" w:tplc="FFFFFFFF">
      <w:start w:val="1"/>
      <w:numFmt w:val="bullet"/>
      <w:lvlText w:val="o"/>
      <w:lvlJc w:val="left"/>
      <w:pPr>
        <w:ind w:left="2232" w:hanging="360"/>
      </w:pPr>
      <w:rPr>
        <w:rFonts w:ascii="Courier New" w:hAnsi="Courier New" w:hint="default"/>
      </w:rPr>
    </w:lvl>
    <w:lvl w:ilvl="2" w:tplc="FFFFFFFF">
      <w:start w:val="1"/>
      <w:numFmt w:val="bullet"/>
      <w:lvlText w:val=""/>
      <w:lvlJc w:val="left"/>
      <w:pPr>
        <w:ind w:left="2952" w:hanging="360"/>
      </w:pPr>
      <w:rPr>
        <w:rFonts w:ascii="Wingdings" w:hAnsi="Wingdings" w:hint="default"/>
      </w:rPr>
    </w:lvl>
    <w:lvl w:ilvl="3" w:tplc="FFFFFFFF">
      <w:start w:val="1"/>
      <w:numFmt w:val="bullet"/>
      <w:lvlText w:val=""/>
      <w:lvlJc w:val="left"/>
      <w:pPr>
        <w:ind w:left="3672" w:hanging="360"/>
      </w:pPr>
      <w:rPr>
        <w:rFonts w:ascii="Symbol" w:hAnsi="Symbol" w:hint="default"/>
      </w:rPr>
    </w:lvl>
    <w:lvl w:ilvl="4" w:tplc="FFFFFFFF">
      <w:start w:val="1"/>
      <w:numFmt w:val="bullet"/>
      <w:lvlText w:val="o"/>
      <w:lvlJc w:val="left"/>
      <w:pPr>
        <w:ind w:left="4392" w:hanging="360"/>
      </w:pPr>
      <w:rPr>
        <w:rFonts w:ascii="Courier New" w:hAnsi="Courier New" w:hint="default"/>
      </w:rPr>
    </w:lvl>
    <w:lvl w:ilvl="5" w:tplc="FFFFFFFF">
      <w:start w:val="1"/>
      <w:numFmt w:val="bullet"/>
      <w:lvlText w:val=""/>
      <w:lvlJc w:val="left"/>
      <w:pPr>
        <w:ind w:left="5112" w:hanging="360"/>
      </w:pPr>
      <w:rPr>
        <w:rFonts w:ascii="Wingdings" w:hAnsi="Wingdings" w:hint="default"/>
      </w:rPr>
    </w:lvl>
    <w:lvl w:ilvl="6" w:tplc="FFFFFFFF">
      <w:start w:val="1"/>
      <w:numFmt w:val="bullet"/>
      <w:lvlText w:val=""/>
      <w:lvlJc w:val="left"/>
      <w:pPr>
        <w:ind w:left="5832" w:hanging="360"/>
      </w:pPr>
      <w:rPr>
        <w:rFonts w:ascii="Symbol" w:hAnsi="Symbol" w:hint="default"/>
      </w:rPr>
    </w:lvl>
    <w:lvl w:ilvl="7" w:tplc="FFFFFFFF">
      <w:start w:val="1"/>
      <w:numFmt w:val="bullet"/>
      <w:lvlText w:val="o"/>
      <w:lvlJc w:val="left"/>
      <w:pPr>
        <w:ind w:left="6552" w:hanging="360"/>
      </w:pPr>
      <w:rPr>
        <w:rFonts w:ascii="Courier New" w:hAnsi="Courier New" w:hint="default"/>
      </w:rPr>
    </w:lvl>
    <w:lvl w:ilvl="8" w:tplc="FFFFFFFF">
      <w:start w:val="1"/>
      <w:numFmt w:val="bullet"/>
      <w:lvlText w:val=""/>
      <w:lvlJc w:val="left"/>
      <w:pPr>
        <w:ind w:left="7272" w:hanging="360"/>
      </w:pPr>
      <w:rPr>
        <w:rFonts w:ascii="Wingdings" w:hAnsi="Wingdings" w:hint="default"/>
      </w:rPr>
    </w:lvl>
  </w:abstractNum>
  <w:abstractNum w:abstractNumId="23" w15:restartNumberingAfterBreak="0">
    <w:nsid w:val="6EA23391"/>
    <w:multiLevelType w:val="hybridMultilevel"/>
    <w:tmpl w:val="218EB2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70D09308"/>
    <w:multiLevelType w:val="hybridMultilevel"/>
    <w:tmpl w:val="65E4656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712979CA"/>
    <w:multiLevelType w:val="multilevel"/>
    <w:tmpl w:val="F50C6E50"/>
    <w:lvl w:ilvl="0">
      <w:start w:val="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183CF9"/>
    <w:multiLevelType w:val="multilevel"/>
    <w:tmpl w:val="72183CF9"/>
    <w:lvl w:ilvl="0">
      <w:start w:val="1"/>
      <w:numFmt w:val="decimal"/>
      <w:lvlText w:val="%1."/>
      <w:lvlJc w:val="left"/>
      <w:pPr>
        <w:ind w:left="107"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numFmt w:val="bullet"/>
      <w:lvlText w:val="•"/>
      <w:lvlJc w:val="left"/>
      <w:pPr>
        <w:ind w:left="233" w:hanging="180"/>
      </w:pPr>
      <w:rPr>
        <w:rFonts w:hint="default"/>
        <w:lang w:val="en-US" w:eastAsia="en-US" w:bidi="ar-SA"/>
      </w:rPr>
    </w:lvl>
    <w:lvl w:ilvl="2">
      <w:numFmt w:val="bullet"/>
      <w:lvlText w:val="•"/>
      <w:lvlJc w:val="left"/>
      <w:pPr>
        <w:ind w:left="367" w:hanging="180"/>
      </w:pPr>
      <w:rPr>
        <w:rFonts w:hint="default"/>
        <w:lang w:val="en-US" w:eastAsia="en-US" w:bidi="ar-SA"/>
      </w:rPr>
    </w:lvl>
    <w:lvl w:ilvl="3">
      <w:numFmt w:val="bullet"/>
      <w:lvlText w:val="•"/>
      <w:lvlJc w:val="left"/>
      <w:pPr>
        <w:ind w:left="501" w:hanging="180"/>
      </w:pPr>
      <w:rPr>
        <w:rFonts w:hint="default"/>
        <w:lang w:val="en-US" w:eastAsia="en-US" w:bidi="ar-SA"/>
      </w:rPr>
    </w:lvl>
    <w:lvl w:ilvl="4">
      <w:numFmt w:val="bullet"/>
      <w:lvlText w:val="•"/>
      <w:lvlJc w:val="left"/>
      <w:pPr>
        <w:ind w:left="635" w:hanging="180"/>
      </w:pPr>
      <w:rPr>
        <w:rFonts w:hint="default"/>
        <w:lang w:val="en-US" w:eastAsia="en-US" w:bidi="ar-SA"/>
      </w:rPr>
    </w:lvl>
    <w:lvl w:ilvl="5">
      <w:numFmt w:val="bullet"/>
      <w:lvlText w:val="•"/>
      <w:lvlJc w:val="left"/>
      <w:pPr>
        <w:ind w:left="769" w:hanging="180"/>
      </w:pPr>
      <w:rPr>
        <w:rFonts w:hint="default"/>
        <w:lang w:val="en-US" w:eastAsia="en-US" w:bidi="ar-SA"/>
      </w:rPr>
    </w:lvl>
    <w:lvl w:ilvl="6">
      <w:numFmt w:val="bullet"/>
      <w:lvlText w:val="•"/>
      <w:lvlJc w:val="left"/>
      <w:pPr>
        <w:ind w:left="902" w:hanging="180"/>
      </w:pPr>
      <w:rPr>
        <w:rFonts w:hint="default"/>
        <w:lang w:val="en-US" w:eastAsia="en-US" w:bidi="ar-SA"/>
      </w:rPr>
    </w:lvl>
    <w:lvl w:ilvl="7">
      <w:numFmt w:val="bullet"/>
      <w:lvlText w:val="•"/>
      <w:lvlJc w:val="left"/>
      <w:pPr>
        <w:ind w:left="1036" w:hanging="180"/>
      </w:pPr>
      <w:rPr>
        <w:rFonts w:hint="default"/>
        <w:lang w:val="en-US" w:eastAsia="en-US" w:bidi="ar-SA"/>
      </w:rPr>
    </w:lvl>
    <w:lvl w:ilvl="8">
      <w:numFmt w:val="bullet"/>
      <w:lvlText w:val="•"/>
      <w:lvlJc w:val="left"/>
      <w:pPr>
        <w:ind w:left="1170" w:hanging="180"/>
      </w:pPr>
      <w:rPr>
        <w:rFonts w:hint="default"/>
        <w:lang w:val="en-US" w:eastAsia="en-US" w:bidi="ar-SA"/>
      </w:rPr>
    </w:lvl>
  </w:abstractNum>
  <w:abstractNum w:abstractNumId="27" w15:restartNumberingAfterBreak="0">
    <w:nsid w:val="7926853F"/>
    <w:multiLevelType w:val="hybridMultilevel"/>
    <w:tmpl w:val="4A9CBC6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7AC2307C"/>
    <w:multiLevelType w:val="multilevel"/>
    <w:tmpl w:val="643E2380"/>
    <w:lvl w:ilvl="0">
      <w:start w:val="4"/>
      <w:numFmt w:val="decimal"/>
      <w:lvlText w:val="%1"/>
      <w:lvlJc w:val="left"/>
      <w:pPr>
        <w:ind w:left="420" w:hanging="420"/>
      </w:pPr>
      <w:rPr>
        <w:rFonts w:hint="default"/>
      </w:rPr>
    </w:lvl>
    <w:lvl w:ilvl="1">
      <w:start w:val="2"/>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29" w15:restartNumberingAfterBreak="0">
    <w:nsid w:val="7BED13B5"/>
    <w:multiLevelType w:val="multilevel"/>
    <w:tmpl w:val="1C843966"/>
    <w:lvl w:ilvl="0">
      <w:start w:val="3"/>
      <w:numFmt w:val="decimal"/>
      <w:lvlText w:val="%1"/>
      <w:lvlJc w:val="left"/>
      <w:pPr>
        <w:ind w:left="588" w:hanging="588"/>
      </w:pPr>
      <w:rPr>
        <w:rFonts w:asciiTheme="majorHAnsi" w:eastAsiaTheme="majorEastAsia" w:hAnsiTheme="majorHAnsi" w:cstheme="majorBidi" w:hint="default"/>
      </w:rPr>
    </w:lvl>
    <w:lvl w:ilvl="1">
      <w:start w:val="1"/>
      <w:numFmt w:val="decimal"/>
      <w:lvlText w:val="%1.%2"/>
      <w:lvlJc w:val="left"/>
      <w:pPr>
        <w:ind w:left="1758" w:hanging="588"/>
      </w:pPr>
      <w:rPr>
        <w:rFonts w:asciiTheme="majorHAnsi" w:eastAsiaTheme="majorEastAsia" w:hAnsiTheme="majorHAnsi" w:cstheme="majorBidi" w:hint="default"/>
      </w:rPr>
    </w:lvl>
    <w:lvl w:ilvl="2">
      <w:start w:val="2"/>
      <w:numFmt w:val="decimal"/>
      <w:lvlText w:val="%1.%2.%3"/>
      <w:lvlJc w:val="left"/>
      <w:pPr>
        <w:ind w:left="3060" w:hanging="720"/>
      </w:pPr>
      <w:rPr>
        <w:rFonts w:asciiTheme="majorHAnsi" w:eastAsiaTheme="majorEastAsia" w:hAnsiTheme="majorHAnsi" w:cstheme="majorBidi" w:hint="default"/>
      </w:rPr>
    </w:lvl>
    <w:lvl w:ilvl="3">
      <w:start w:val="1"/>
      <w:numFmt w:val="decimal"/>
      <w:lvlText w:val="%1.%2.%3.%4"/>
      <w:lvlJc w:val="left"/>
      <w:pPr>
        <w:ind w:left="4590" w:hanging="1080"/>
      </w:pPr>
      <w:rPr>
        <w:rFonts w:asciiTheme="majorHAnsi" w:eastAsiaTheme="majorEastAsia" w:hAnsiTheme="majorHAnsi" w:cstheme="majorBidi" w:hint="default"/>
      </w:rPr>
    </w:lvl>
    <w:lvl w:ilvl="4">
      <w:start w:val="1"/>
      <w:numFmt w:val="decimal"/>
      <w:lvlText w:val="%1.%2.%3.%4.%5"/>
      <w:lvlJc w:val="left"/>
      <w:pPr>
        <w:ind w:left="5760" w:hanging="1080"/>
      </w:pPr>
      <w:rPr>
        <w:rFonts w:asciiTheme="majorHAnsi" w:eastAsiaTheme="majorEastAsia" w:hAnsiTheme="majorHAnsi" w:cstheme="majorBidi" w:hint="default"/>
      </w:rPr>
    </w:lvl>
    <w:lvl w:ilvl="5">
      <w:start w:val="1"/>
      <w:numFmt w:val="decimal"/>
      <w:lvlText w:val="%1.%2.%3.%4.%5.%6"/>
      <w:lvlJc w:val="left"/>
      <w:pPr>
        <w:ind w:left="7290" w:hanging="1440"/>
      </w:pPr>
      <w:rPr>
        <w:rFonts w:asciiTheme="majorHAnsi" w:eastAsiaTheme="majorEastAsia" w:hAnsiTheme="majorHAnsi" w:cstheme="majorBidi" w:hint="default"/>
      </w:rPr>
    </w:lvl>
    <w:lvl w:ilvl="6">
      <w:start w:val="1"/>
      <w:numFmt w:val="decimal"/>
      <w:lvlText w:val="%1.%2.%3.%4.%5.%6.%7"/>
      <w:lvlJc w:val="left"/>
      <w:pPr>
        <w:ind w:left="8460" w:hanging="1440"/>
      </w:pPr>
      <w:rPr>
        <w:rFonts w:asciiTheme="majorHAnsi" w:eastAsiaTheme="majorEastAsia" w:hAnsiTheme="majorHAnsi" w:cstheme="majorBidi" w:hint="default"/>
      </w:rPr>
    </w:lvl>
    <w:lvl w:ilvl="7">
      <w:start w:val="1"/>
      <w:numFmt w:val="decimal"/>
      <w:lvlText w:val="%1.%2.%3.%4.%5.%6.%7.%8"/>
      <w:lvlJc w:val="left"/>
      <w:pPr>
        <w:ind w:left="9990" w:hanging="1800"/>
      </w:pPr>
      <w:rPr>
        <w:rFonts w:asciiTheme="majorHAnsi" w:eastAsiaTheme="majorEastAsia" w:hAnsiTheme="majorHAnsi" w:cstheme="majorBidi" w:hint="default"/>
      </w:rPr>
    </w:lvl>
    <w:lvl w:ilvl="8">
      <w:start w:val="1"/>
      <w:numFmt w:val="decimal"/>
      <w:lvlText w:val="%1.%2.%3.%4.%5.%6.%7.%8.%9"/>
      <w:lvlJc w:val="left"/>
      <w:pPr>
        <w:ind w:left="11520" w:hanging="2160"/>
      </w:pPr>
      <w:rPr>
        <w:rFonts w:asciiTheme="majorHAnsi" w:eastAsiaTheme="majorEastAsia" w:hAnsiTheme="majorHAnsi" w:cstheme="majorBidi" w:hint="default"/>
      </w:rPr>
    </w:lvl>
  </w:abstractNum>
  <w:abstractNum w:abstractNumId="30" w15:restartNumberingAfterBreak="0">
    <w:nsid w:val="7F8E46E7"/>
    <w:multiLevelType w:val="multilevel"/>
    <w:tmpl w:val="1C843966"/>
    <w:lvl w:ilvl="0">
      <w:start w:val="3"/>
      <w:numFmt w:val="decimal"/>
      <w:lvlText w:val="%1"/>
      <w:lvlJc w:val="left"/>
      <w:pPr>
        <w:ind w:left="588" w:hanging="588"/>
      </w:pPr>
      <w:rPr>
        <w:rFonts w:asciiTheme="majorHAnsi" w:eastAsiaTheme="majorEastAsia" w:hAnsiTheme="majorHAnsi" w:cstheme="majorBidi" w:hint="default"/>
      </w:rPr>
    </w:lvl>
    <w:lvl w:ilvl="1">
      <w:start w:val="1"/>
      <w:numFmt w:val="decimal"/>
      <w:lvlText w:val="%1.%2"/>
      <w:lvlJc w:val="left"/>
      <w:pPr>
        <w:ind w:left="1758" w:hanging="588"/>
      </w:pPr>
      <w:rPr>
        <w:rFonts w:asciiTheme="majorHAnsi" w:eastAsiaTheme="majorEastAsia" w:hAnsiTheme="majorHAnsi" w:cstheme="majorBidi" w:hint="default"/>
      </w:rPr>
    </w:lvl>
    <w:lvl w:ilvl="2">
      <w:start w:val="2"/>
      <w:numFmt w:val="decimal"/>
      <w:lvlText w:val="%1.%2.%3"/>
      <w:lvlJc w:val="left"/>
      <w:pPr>
        <w:ind w:left="3060" w:hanging="720"/>
      </w:pPr>
      <w:rPr>
        <w:rFonts w:asciiTheme="majorHAnsi" w:eastAsiaTheme="majorEastAsia" w:hAnsiTheme="majorHAnsi" w:cstheme="majorBidi" w:hint="default"/>
      </w:rPr>
    </w:lvl>
    <w:lvl w:ilvl="3">
      <w:start w:val="1"/>
      <w:numFmt w:val="decimal"/>
      <w:lvlText w:val="%1.%2.%3.%4"/>
      <w:lvlJc w:val="left"/>
      <w:pPr>
        <w:ind w:left="4590" w:hanging="1080"/>
      </w:pPr>
      <w:rPr>
        <w:rFonts w:asciiTheme="majorHAnsi" w:eastAsiaTheme="majorEastAsia" w:hAnsiTheme="majorHAnsi" w:cstheme="majorBidi" w:hint="default"/>
      </w:rPr>
    </w:lvl>
    <w:lvl w:ilvl="4">
      <w:start w:val="1"/>
      <w:numFmt w:val="decimal"/>
      <w:lvlText w:val="%1.%2.%3.%4.%5"/>
      <w:lvlJc w:val="left"/>
      <w:pPr>
        <w:ind w:left="5760" w:hanging="1080"/>
      </w:pPr>
      <w:rPr>
        <w:rFonts w:asciiTheme="majorHAnsi" w:eastAsiaTheme="majorEastAsia" w:hAnsiTheme="majorHAnsi" w:cstheme="majorBidi" w:hint="default"/>
      </w:rPr>
    </w:lvl>
    <w:lvl w:ilvl="5">
      <w:start w:val="1"/>
      <w:numFmt w:val="decimal"/>
      <w:lvlText w:val="%1.%2.%3.%4.%5.%6"/>
      <w:lvlJc w:val="left"/>
      <w:pPr>
        <w:ind w:left="7290" w:hanging="1440"/>
      </w:pPr>
      <w:rPr>
        <w:rFonts w:asciiTheme="majorHAnsi" w:eastAsiaTheme="majorEastAsia" w:hAnsiTheme="majorHAnsi" w:cstheme="majorBidi" w:hint="default"/>
      </w:rPr>
    </w:lvl>
    <w:lvl w:ilvl="6">
      <w:start w:val="1"/>
      <w:numFmt w:val="decimal"/>
      <w:lvlText w:val="%1.%2.%3.%4.%5.%6.%7"/>
      <w:lvlJc w:val="left"/>
      <w:pPr>
        <w:ind w:left="8460" w:hanging="1440"/>
      </w:pPr>
      <w:rPr>
        <w:rFonts w:asciiTheme="majorHAnsi" w:eastAsiaTheme="majorEastAsia" w:hAnsiTheme="majorHAnsi" w:cstheme="majorBidi" w:hint="default"/>
      </w:rPr>
    </w:lvl>
    <w:lvl w:ilvl="7">
      <w:start w:val="1"/>
      <w:numFmt w:val="decimal"/>
      <w:lvlText w:val="%1.%2.%3.%4.%5.%6.%7.%8"/>
      <w:lvlJc w:val="left"/>
      <w:pPr>
        <w:ind w:left="9990" w:hanging="1800"/>
      </w:pPr>
      <w:rPr>
        <w:rFonts w:asciiTheme="majorHAnsi" w:eastAsiaTheme="majorEastAsia" w:hAnsiTheme="majorHAnsi" w:cstheme="majorBidi" w:hint="default"/>
      </w:rPr>
    </w:lvl>
    <w:lvl w:ilvl="8">
      <w:start w:val="1"/>
      <w:numFmt w:val="decimal"/>
      <w:lvlText w:val="%1.%2.%3.%4.%5.%6.%7.%8.%9"/>
      <w:lvlJc w:val="left"/>
      <w:pPr>
        <w:ind w:left="11520" w:hanging="2160"/>
      </w:pPr>
      <w:rPr>
        <w:rFonts w:asciiTheme="majorHAnsi" w:eastAsiaTheme="majorEastAsia" w:hAnsiTheme="majorHAnsi" w:cstheme="majorBidi" w:hint="default"/>
      </w:rPr>
    </w:lvl>
  </w:abstractNum>
  <w:num w:numId="1" w16cid:durableId="301623711">
    <w:abstractNumId w:val="4"/>
  </w:num>
  <w:num w:numId="2" w16cid:durableId="527791336">
    <w:abstractNumId w:val="3"/>
  </w:num>
  <w:num w:numId="3" w16cid:durableId="1150172316">
    <w:abstractNumId w:val="20"/>
  </w:num>
  <w:num w:numId="4" w16cid:durableId="2140295653">
    <w:abstractNumId w:val="2"/>
  </w:num>
  <w:num w:numId="5" w16cid:durableId="885990668">
    <w:abstractNumId w:val="1"/>
  </w:num>
  <w:num w:numId="6" w16cid:durableId="262345504">
    <w:abstractNumId w:val="6"/>
  </w:num>
  <w:num w:numId="7" w16cid:durableId="654337133">
    <w:abstractNumId w:val="11"/>
  </w:num>
  <w:num w:numId="8" w16cid:durableId="770784685">
    <w:abstractNumId w:val="0"/>
  </w:num>
  <w:num w:numId="9" w16cid:durableId="1121850281">
    <w:abstractNumId w:val="26"/>
  </w:num>
  <w:num w:numId="10" w16cid:durableId="2074423023">
    <w:abstractNumId w:val="5"/>
  </w:num>
  <w:num w:numId="11" w16cid:durableId="369498654">
    <w:abstractNumId w:val="14"/>
  </w:num>
  <w:num w:numId="12" w16cid:durableId="2125341303">
    <w:abstractNumId w:val="9"/>
  </w:num>
  <w:num w:numId="13" w16cid:durableId="1638366832">
    <w:abstractNumId w:val="16"/>
  </w:num>
  <w:num w:numId="14" w16cid:durableId="311059035">
    <w:abstractNumId w:val="23"/>
  </w:num>
  <w:num w:numId="15" w16cid:durableId="316305552">
    <w:abstractNumId w:val="17"/>
  </w:num>
  <w:num w:numId="16" w16cid:durableId="217202783">
    <w:abstractNumId w:val="27"/>
  </w:num>
  <w:num w:numId="17" w16cid:durableId="410739525">
    <w:abstractNumId w:val="24"/>
  </w:num>
  <w:num w:numId="18" w16cid:durableId="863710174">
    <w:abstractNumId w:val="8"/>
  </w:num>
  <w:num w:numId="19" w16cid:durableId="2100517309">
    <w:abstractNumId w:val="12"/>
  </w:num>
  <w:num w:numId="20" w16cid:durableId="1097482359">
    <w:abstractNumId w:val="18"/>
  </w:num>
  <w:num w:numId="21" w16cid:durableId="1530294269">
    <w:abstractNumId w:val="30"/>
  </w:num>
  <w:num w:numId="22" w16cid:durableId="1187869296">
    <w:abstractNumId w:val="29"/>
  </w:num>
  <w:num w:numId="23" w16cid:durableId="325523394">
    <w:abstractNumId w:val="22"/>
  </w:num>
  <w:num w:numId="24" w16cid:durableId="1933126328">
    <w:abstractNumId w:val="25"/>
  </w:num>
  <w:num w:numId="25" w16cid:durableId="1854420740">
    <w:abstractNumId w:val="7"/>
  </w:num>
  <w:num w:numId="26" w16cid:durableId="975717233">
    <w:abstractNumId w:val="10"/>
  </w:num>
  <w:num w:numId="27" w16cid:durableId="1347369584">
    <w:abstractNumId w:val="13"/>
  </w:num>
  <w:num w:numId="28" w16cid:durableId="1097561833">
    <w:abstractNumId w:val="21"/>
  </w:num>
  <w:num w:numId="29" w16cid:durableId="1169178149">
    <w:abstractNumId w:val="19"/>
  </w:num>
  <w:num w:numId="30" w16cid:durableId="865604348">
    <w:abstractNumId w:val="15"/>
  </w:num>
  <w:num w:numId="31" w16cid:durableId="9369065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AC"/>
    <w:rsid w:val="00000E0C"/>
    <w:rsid w:val="00126A54"/>
    <w:rsid w:val="00185CAC"/>
    <w:rsid w:val="00187353"/>
    <w:rsid w:val="00192342"/>
    <w:rsid w:val="003D4281"/>
    <w:rsid w:val="00525E28"/>
    <w:rsid w:val="007441B8"/>
    <w:rsid w:val="008D67CC"/>
    <w:rsid w:val="00906397"/>
    <w:rsid w:val="00911D27"/>
    <w:rsid w:val="0093572F"/>
    <w:rsid w:val="00A82D4F"/>
    <w:rsid w:val="00B0015F"/>
    <w:rsid w:val="00B66888"/>
    <w:rsid w:val="00D52718"/>
    <w:rsid w:val="00EE3C7E"/>
    <w:rsid w:val="00EE7D7E"/>
    <w:rsid w:val="00FC0E34"/>
    <w:rsid w:val="00FD7FBD"/>
    <w:rsid w:val="00FF1EB1"/>
    <w:rsid w:val="08293F3F"/>
    <w:rsid w:val="08F63E8B"/>
    <w:rsid w:val="0AFB7939"/>
    <w:rsid w:val="0B7B030A"/>
    <w:rsid w:val="1ECD4DAB"/>
    <w:rsid w:val="32C21D1F"/>
    <w:rsid w:val="3F171140"/>
    <w:rsid w:val="3F276B01"/>
    <w:rsid w:val="6DB0615D"/>
    <w:rsid w:val="70CB230C"/>
    <w:rsid w:val="7F5921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76CD"/>
  <w15:docId w15:val="{A024A118-9ED9-43A4-BDE9-6D4E11FF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B0015F"/>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200"/>
      <w:ind w:left="1800"/>
      <w:outlineLvl w:val="0"/>
    </w:pPr>
    <w:rPr>
      <w:b/>
      <w:bCs/>
      <w:sz w:val="28"/>
      <w:szCs w:val="28"/>
    </w:rPr>
  </w:style>
  <w:style w:type="paragraph" w:styleId="Heading5">
    <w:name w:val="heading 5"/>
    <w:basedOn w:val="Normal"/>
    <w:next w:val="Normal"/>
    <w:link w:val="Heading5Char"/>
    <w:unhideWhenUsed/>
    <w:qFormat/>
    <w:rsid w:val="00126A5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297"/>
      <w:ind w:left="629" w:right="630"/>
      <w:jc w:val="center"/>
    </w:pPr>
    <w:rPr>
      <w:b/>
      <w:bCs/>
      <w:sz w:val="60"/>
      <w:szCs w:val="6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spacing w:before="62"/>
      <w:ind w:left="2278" w:hanging="478"/>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E3C7E"/>
    <w:rPr>
      <w:rFonts w:eastAsia="Times New Roman"/>
      <w:sz w:val="28"/>
      <w:szCs w:val="28"/>
      <w:lang w:val="en-US" w:eastAsia="en-US"/>
    </w:rPr>
  </w:style>
  <w:style w:type="character" w:styleId="Emphasis">
    <w:name w:val="Emphasis"/>
    <w:basedOn w:val="DefaultParagraphFont"/>
    <w:qFormat/>
    <w:rsid w:val="00EE3C7E"/>
    <w:rPr>
      <w:i/>
      <w:iCs/>
    </w:rPr>
  </w:style>
  <w:style w:type="paragraph" w:styleId="HTMLPreformatted">
    <w:name w:val="HTML Preformatted"/>
    <w:basedOn w:val="Normal"/>
    <w:link w:val="HTMLPreformattedChar"/>
    <w:rsid w:val="00B66888"/>
    <w:rPr>
      <w:rFonts w:ascii="Consolas" w:hAnsi="Consolas"/>
      <w:sz w:val="20"/>
      <w:szCs w:val="20"/>
    </w:rPr>
  </w:style>
  <w:style w:type="character" w:customStyle="1" w:styleId="HTMLPreformattedChar">
    <w:name w:val="HTML Preformatted Char"/>
    <w:basedOn w:val="DefaultParagraphFont"/>
    <w:link w:val="HTMLPreformatted"/>
    <w:rsid w:val="00B66888"/>
    <w:rPr>
      <w:rFonts w:ascii="Consolas" w:eastAsia="Times New Roman" w:hAnsi="Consolas"/>
      <w:lang w:val="en-US" w:eastAsia="en-US"/>
    </w:rPr>
  </w:style>
  <w:style w:type="character" w:customStyle="1" w:styleId="Heading5Char">
    <w:name w:val="Heading 5 Char"/>
    <w:basedOn w:val="DefaultParagraphFont"/>
    <w:link w:val="Heading5"/>
    <w:rsid w:val="00126A54"/>
    <w:rPr>
      <w:rFonts w:asciiTheme="majorHAnsi" w:eastAsiaTheme="majorEastAsia" w:hAnsiTheme="majorHAnsi" w:cstheme="majorBidi"/>
      <w:color w:val="365F91" w:themeColor="accent1" w:themeShade="BF"/>
      <w:sz w:val="22"/>
      <w:szCs w:val="22"/>
      <w:lang w:val="en-US" w:eastAsia="en-US"/>
    </w:rPr>
  </w:style>
  <w:style w:type="paragraph" w:styleId="Header">
    <w:name w:val="header"/>
    <w:basedOn w:val="Normal"/>
    <w:link w:val="HeaderChar"/>
    <w:rsid w:val="00911D27"/>
    <w:pPr>
      <w:tabs>
        <w:tab w:val="center" w:pos="4680"/>
        <w:tab w:val="right" w:pos="9360"/>
      </w:tabs>
    </w:pPr>
  </w:style>
  <w:style w:type="character" w:customStyle="1" w:styleId="HeaderChar">
    <w:name w:val="Header Char"/>
    <w:basedOn w:val="DefaultParagraphFont"/>
    <w:link w:val="Header"/>
    <w:rsid w:val="00911D27"/>
    <w:rPr>
      <w:rFonts w:eastAsia="Times New Roman"/>
      <w:sz w:val="22"/>
      <w:szCs w:val="22"/>
      <w:lang w:val="en-US" w:eastAsia="en-US"/>
    </w:rPr>
  </w:style>
  <w:style w:type="paragraph" w:styleId="Footer">
    <w:name w:val="footer"/>
    <w:basedOn w:val="Normal"/>
    <w:link w:val="FooterChar"/>
    <w:rsid w:val="00911D27"/>
    <w:pPr>
      <w:tabs>
        <w:tab w:val="center" w:pos="4680"/>
        <w:tab w:val="right" w:pos="9360"/>
      </w:tabs>
    </w:pPr>
  </w:style>
  <w:style w:type="character" w:customStyle="1" w:styleId="FooterChar">
    <w:name w:val="Footer Char"/>
    <w:basedOn w:val="DefaultParagraphFont"/>
    <w:link w:val="Footer"/>
    <w:rsid w:val="00911D27"/>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24</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Furat Salah</dc:creator>
  <cp:lastModifiedBy>Yara Emad Mohammad Ghannam</cp:lastModifiedBy>
  <cp:revision>4</cp:revision>
  <dcterms:created xsi:type="dcterms:W3CDTF">2025-11-06T13:13:00Z</dcterms:created>
  <dcterms:modified xsi:type="dcterms:W3CDTF">2026-01-15T17:28:00Z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WPS Writer</vt:lpwstr>
  </property>
  <property fmtid="{D5CDD505-2E9C-101B-9397-08002B2CF9AE}" pid="4" name="LastSaved">
    <vt:filetime>2025-08-08T00:00:00Z</vt:filetime>
  </property>
  <property fmtid="{D5CDD505-2E9C-101B-9397-08002B2CF9AE}" pid="5" name="SourceModified">
    <vt:lpwstr>D:20250806221708+03'00'</vt:lpwstr>
  </property>
  <property fmtid="{D5CDD505-2E9C-101B-9397-08002B2CF9AE}" pid="6" name="KSOProductBuildVer">
    <vt:lpwstr>1033-12.2.0.21931</vt:lpwstr>
  </property>
  <property fmtid="{D5CDD505-2E9C-101B-9397-08002B2CF9AE}" pid="7" name="ICV">
    <vt:lpwstr>C5FEFB0392A84DF0B587B26EB2DA36F4_12</vt:lpwstr>
  </property>
</Properties>
</file>